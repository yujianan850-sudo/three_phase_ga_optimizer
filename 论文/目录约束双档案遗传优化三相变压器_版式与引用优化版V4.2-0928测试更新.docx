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14:textId="7F24C78B">
      <w:pPr>
        <w:spacing w:before="0" w:after="160"/>
        <w:jc w:val="center"/>
      </w:pPr>
      <w:r>
        <w:rPr>
          <w:rFonts w:ascii="Times New Roman" w:hAnsi="Times New Roman" w:eastAsia="宋体" w:cs="Times New Roman"/>
          <w:b/>
          <w:color w:val="000000"/>
          <w:sz w:val="36"/>
          <w:szCs w:val="36"/>
        </w:rPr>
        <w:t>目录约束双档案遗传优化及其在三相油浸式变压器离散设计中的基准测试研究</w:t>
      </w:r>
    </w:p>
    <w:p w14:paraId="6647A383" w14:textId="7F24C78C">
      <w:pPr>
        <w:spacing w:before="0" w:after="40"/>
        <w:jc w:val="center"/>
      </w:pPr>
      <w:r>
        <w:rPr>
          <w:rFonts w:ascii="Times New Roman" w:hAnsi="Times New Roman" w:eastAsia="宋体" w:cs="Times New Roman"/>
          <w:color w:val="000000"/>
          <w:sz w:val="18"/>
          <w:szCs w:val="18"/>
        </w:rPr>
        <w:t>作者姓名¹，作者姓名²，作者姓名³*</w:t>
      </w:r>
    </w:p>
    <w:p w14:paraId="08C2A775" w14:textId="7F24C78D">
      <w:pPr>
        <w:spacing w:before="0" w:after="80"/>
        <w:jc w:val="center"/>
      </w:pPr>
      <w:r>
        <w:rPr>
          <w:rFonts w:ascii="Times New Roman" w:hAnsi="Times New Roman" w:eastAsia="宋体" w:cs="Times New Roman"/>
          <w:color w:val="000000"/>
          <w:sz w:val="18"/>
          <w:szCs w:val="18"/>
        </w:rPr>
        <w:t>（1. 单位全称，城市 邮编；*通信作者：姓名，E-mail：xxx@xxx.com；基金项目：项目名称（编号：XXXXXX））</w:t>
      </w:r>
    </w:p>
    <w:p w14:paraId="68FE23A5" w14:textId="7F24C78E">
      <w:pPr>
        <w:spacing w:before="80" w:after="60"/>
        <w:jc w:val="center"/>
      </w:pPr>
      <w:r>
        <w:rPr>
          <w:rFonts w:ascii="Times New Roman" w:hAnsi="Times New Roman" w:eastAsia="宋体" w:cs="Times New Roman"/>
          <w:b/>
          <w:i w:val="0"/>
          <w:color w:val="000000"/>
          <w:sz w:val="24"/>
          <w:szCs w:val="24"/>
        </w:rPr>
        <w:t>摘  要</w:t>
      </w:r>
    </w:p>
    <w:p w14:paraId="2778E568" w14:textId="7F24C931">
      <w:pPr>
        <w:spacing w:before="0" w:after="60" w:line="324" w:lineRule="auto"/>
        <w:ind w:firstLine="420"/>
      </w:pPr>
      <w:r>
        <w:rPr>
          <w:rFonts w:ascii="Times New Roman" w:hAnsi="Times New Roman" w:eastAsia="宋体" w:cs="Times New Roman"/>
          <w:color w:val="000000"/>
          <w:sz w:val="18"/>
          <w:szCs w:val="18"/>
        </w:rPr>
        <w:t xml:space="preserve">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运行内已评价候选池注入和诊断反馈局部变异用于提高复杂离散域中的搜索效率。基于五类预定义工程场景、每个场景30个配对随机种子的测试结果表明：相较目录约束基础遗传算法（BGA），MGA在大容量长圆—散热器工况甲和工况乙的严格可行发现率经5场景Holm校正后分别达到p=3.05×10⁻⁵和p=1.86×10⁻⁸；在双方共同严格成功的配对中，中容量长圆—波纹场景和大容量长圆—散热器工况甲的最低严格成本Hodges–Lehmann变化率分别为−0.83%和−7.02%。中小容量长圆—波纹场景的成本差异未达到统计显著。五个主场景中，MGA的第0代后真实精算调用中位数为BGA的1/4.82至1/1.85。结果支持：在当前冻结目录、价格快照与预算上限下，该方法可提高部分复杂配置的严格可行方案发现率，并减少后续真实精算调用；结论不外推为全部产品配置上的统一性能保证。</w:t>
      </w:r>
    </w:p>
    <w:p w14:paraId="1B49CE6A" w14:textId="7F24C790">
      <w:pPr>
        <w:spacing w:after="160"/>
        <w:ind w:firstLine="0"/>
      </w:pPr>
      <w:r>
        <w:rPr>
          <w:rFonts w:ascii="Times New Roman" w:hAnsi="Times New Roman" w:eastAsia="宋体" w:cs="Times New Roman"/>
          <w:i w:val="0"/>
          <w:color w:val="000000"/>
          <w:sz w:val="20"/>
          <w:szCs w:val="20"/>
        </w:rPr>
        <w:t>关键词：三相油浸式变压器；目录约束；约束优化；离散优化；遗传算法；双档案；工程精算一致性</w:t>
      </w:r>
    </w:p>
    <w:p w14:paraId="5489FE89" w14:textId="7F24C791">
      <w:pPr>
        <w:spacing w:before="60" w:after="60"/>
        <w:jc w:val="center"/>
      </w:pPr>
      <w:r>
        <w:rPr>
          <w:rFonts w:ascii="Times New Roman" w:hAnsi="Times New Roman" w:eastAsia="宋体" w:cs="Times New Roman"/>
          <w:i w:val="0"/>
          <w:color w:val="000000"/>
          <w:sz w:val="24"/>
          <w:szCs w:val="24"/>
        </w:rPr>
        <w:t>Catalogue-Constrained Dual-Archive Genetic Optimization for Three-Phase Oil-Immersed Transformer Design</w:t>
      </w:r>
    </w:p>
    <w:p w14:paraId="5BEBD864" w14:textId="7F24C932">
      <w:pPr>
        <w:spacing w:after="60"/>
        <w:ind w:firstLine="0"/>
      </w:pPr>
      <w:r>
        <w:rPr>
          <w:rFonts w:ascii="Times New Roman" w:hAnsi="Times New Roman" w:eastAsia="宋体" w:cs="Times New Roman"/>
          <w:color w:val="000000"/>
          <w:sz w:val="18"/>
          <w:szCs w:val="18"/>
        </w:rPr>
        <w:t xml:space="preserve">A catalogue-constrained dual-archive genetic optimization method is proposed for discrete design of three-phase oil-immersed transformers, where material catalogues are discrete, structural variables are conditionally dependent, and engineering evaluation is costly. Complete catalogue records are treated as atomic decision units, while a legalization function derives layer, duct, and cooling-related variables so that genetic operations do not create virtual specifications that cannot be restored from business catalogues. A strict-feasible archive retains candidates satisfying all hard constraints, and a near-feasible archive retains computable boundary candidates with constraint violations. Coverage-based initialization, injection from the run-time evaluated candidate pool, and diagnostic local mutation are integrated into the search. Tests on five predefined engineering scenarios with 30 paired seeds per scenario show that, relative to a catalogue-constrained baseline GA (BGA), MGA attains Holm-adjusted strict-feasible discovery differences of p=3.05×10⁻⁵ and p=1.86×10⁻⁸ in the two large-capacity long-oval radiator scenarios. For jointly strict-feasible paired runs, the Hodges–Lehmann cost-change estimates are −0.83% in the medium-capacity long-oval corrugated-tank scenario and −7.02% in the large-capacity long-oval radiator scenario I; the cost difference in the small-to-medium-capacity long-oval corrugated-tank scenario is not statistically significant. Across the five primary scenarios, MGA uses 1.85–4.82 times fewer post-initialization engineering evaluations in median. Under frozen catalogue and price snapshots and the same maximum budget of actual engineering evaluations, the results support improved strict-feasible discovery for part of the tested complex configurations and reduced subsequent evaluation calls; they do not constitute a uniform performance guarantee for all product configurations.</w:t>
      </w:r>
    </w:p>
    <w:p w14:paraId="0B56AB55" w14:textId="7F24C793">
      <w:pPr>
        <w:spacing w:after="200"/>
        <w:ind w:firstLine="0"/>
        <w:sectPr>
          <w:headerReference w:type="default" r:id="rId5"/>
          <w:footerReference w:type="default" r:id="rId6"/>
          <w:type w:val="continuous"/>
          <w:pgSz w:w="11906" w:h="16838"/>
          <w:pgMar w:top="1247" w:right="1247" w:bottom="1134" w:left="1247" w:header="567" w:footer="567" w:gutter="0"/>
          <w:cols w:space="0" w:num="1"/>
          <w:docGrid w:linePitch="360" w:charSpace="0"/>
        </w:sectPr>
      </w:pPr>
      <w:r>
        <w:rPr>
          <w:rFonts w:ascii="Times New Roman" w:hAnsi="Times New Roman" w:eastAsia="宋体" w:cs="Times New Roman"/>
          <w:color w:val="000000"/>
          <w:sz w:val="20"/>
          <w:szCs w:val="20"/>
        </w:rPr>
        <w:t>Keywords: three-phase oil-immersed transformer; catalogue constraint; constrained optimization; discrete optimization; genetic algorithm; dual archive; engineering evaluation consistency</w:t>
      </w:r>
    </w:p>
    <w:p w14:paraId="741D9DF1" w14:textId="7F24C794">
      <w:pPr>
        <w:pStyle w:val="3"/>
        <w:keepNext/>
        <w:pageBreakBefore/>
        <w:spacing w:before="200" w:after="80" w:line="276" w:lineRule="auto"/>
        <w:ind w:firstLine="0"/>
        <w:jc w:val="left"/>
      </w:pPr>
      <w:r>
        <w:rPr>
          <w:rFonts w:ascii="Times New Roman" w:hAnsi="Times New Roman" w:eastAsia="宋体" w:cs="Times New Roman"/>
          <w:b/>
          <w:i w:val="0"/>
          <w:color w:val="000000"/>
          <w:sz w:val="21"/>
          <w:szCs w:val="21"/>
        </w:rPr>
        <w:t>0 引言</w:t>
      </w:r>
    </w:p>
    <w:p w14:paraId="29D87E18" w14:textId="7F24C795">
      <w:pPr>
        <w:spacing w:before="0" w:after="80" w:line="324" w:lineRule="auto"/>
        <w:ind w:firstLine="420"/>
      </w:pPr>
      <w:r>
        <w:rPr>
          <w:rFonts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不能制造、不能复算或无法追溯成本来源。</w:t>
      </w:r>
    </w:p>
    <w:p w14:paraId="30416227" w14:textId="7F24CAAB">
      <w:pPr>
        <w:spacing w:before="0" w:after="80" w:line="324" w:lineRule="auto"/>
        <w:ind w:firstLine="420"/>
      </w:pPr>
      <w:r>
        <w:rPr>
          <w:rFonts w:ascii="Times New Roman" w:hAnsi="Times New Roman" w:eastAsia="宋体" w:cs="Times New Roman"/>
          <w:color w:val="000000"/>
          <w:sz w:val="18"/>
          <w:szCs w:val="18"/>
        </w:rPr>
        <w:t xml:space="preserve">为避免以构造数值替代工程证据，本文五个主比较场景的算法结果来自2026-09-24归档的真实运行轨迹；2026-09-28补充完成Java—Python一致性核验及泛化边界检查，二者仅用于界定计算链一致性与适用边界，不参与主比较统计。主比较覆盖五类预定义工程场景：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14:textId="7F24CA99">
      <w:pPr>
        <w:spacing w:before="0" w:after="80" w:line="324" w:lineRule="auto"/>
        <w:ind w:firstLine="420"/>
      </w:pPr>
      <w:r>
        <w:rPr>
          <w:rFonts w:ascii="Times New Roman" w:hAnsi="Times New Roman" w:eastAsia="宋体" w:cs="Times New Roman"/>
          <w:color w:val="000000"/>
          <w:sz w:val="18"/>
          <w:szCs w:val="18"/>
        </w:rPr>
        <w:t xml:space="preserve">已有研究已将遗传算法、启发式算法和多目标进化算法用于变压器结构与制造成本优化。国外代表性研究见文献[1]、文献[2]和文献[3]；国内研究也已将遗传、群智能和代理建模方法用于变压器优化设计，见文献[8]、文献[9]和文献[10]。但对完整目录记录、条件依赖和工程精算可复核性的处理仍不充分。一类研究将几何尺寸作为连续或相互独立的离散变量，难以表达绝缘、材料和价格等绑定属性；另一类约束进化研究给出可行性规则、随机排序或ε约束，却不解决候选能否由工程目录唯一还原的问题，见文献[4]、文献[5]和文献[6]。本文从工程数据可还原性出发，构建目录约束的离散候选域，并将最终制造约束和近边界探索分别纳入双档案。</w:t>
      </w:r>
    </w:p>
    <w:p w14:paraId="7C0DB236" w14:textId="7F24C798">
      <w:pPr>
        <w:spacing w:before="0" w:after="80" w:line="324" w:lineRule="auto"/>
        <w:ind w:firstLine="420"/>
      </w:pPr>
      <w:r>
        <w:rPr>
          <w:rFonts w:ascii="Times New Roman" w:hAnsi="Times New Roman" w:eastAsia="宋体" w:cs="Times New Roman"/>
          <w:color w:val="000000"/>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运行内已评价候选池注入和局部探测相结合的工程精算驱动搜索流程；4）在相同第0代后真实精算总预算上限、相同目录/价格快照与配对随机种子条件下，对5个真实配置实施BGA–MGA主比较，并保存可复核轨迹。</w:t>
      </w:r>
    </w:p>
    <w:p w14:paraId="5B169D49" w14:textId="7F24C799">
      <w:pPr>
        <w:pStyle w:val="3"/>
        <w:keepNext/>
        <w:spacing w:before="200" w:after="80" w:line="276" w:lineRule="auto"/>
        <w:ind w:firstLine="0"/>
      </w:pPr>
      <w:r>
        <w:rPr>
          <w:rFonts w:ascii="Times New Roman" w:hAnsi="Times New Roman" w:eastAsia="宋体" w:cs="Times New Roman"/>
          <w:b/>
          <w:i w:val="0"/>
          <w:color w:val="000000"/>
          <w:sz w:val="21"/>
          <w:szCs w:val="21"/>
        </w:rPr>
        <w:t>1 问题定义与相关工作</w:t>
      </w:r>
    </w:p>
    <w:p w14:paraId="64C635C0" w14:textId="7F24C79A">
      <w:pPr>
        <w:pStyle w:val="4"/>
        <w:keepNext/>
        <w:spacing w:before="120" w:after="80" w:line="276" w:lineRule="auto"/>
        <w:ind w:firstLine="0"/>
      </w:pPr>
      <w:r>
        <w:rPr>
          <w:rFonts w:ascii="Times New Roman" w:hAnsi="Times New Roman" w:eastAsia="宋体" w:cs="Times New Roman"/>
          <w:b/>
          <w:i w:val="0"/>
          <w:color w:val="000000"/>
          <w:sz w:val="21"/>
          <w:szCs w:val="21"/>
        </w:rPr>
        <w:t>1.1 目录约束的离散设计问题</w:t>
      </w:r>
    </w:p>
    <w:p w14:paraId="5A3498EE" w14:textId="7F24C79B">
      <w:pPr>
        <w:spacing w:before="40" w:after="40" w:line="240" w:lineRule="auto"/>
        <w:jc w:val="center"/>
      </w:pPr>
      <m:oMathPara>
        <m:oMath>
          <m:r>
            <m:rPr/>
            <m:t>r_m = (t_m, id_m, a_m)  (1)</m:t>
          </m:r>
        </m:oMath>
      </m:oMathPara>
    </w:p>
    <w:p w14:paraId="77326E5E" w14:textId="7F24C79C">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2735E0E1" w14:textId="7F24C79D">
      <w:pPr>
        <w:spacing w:before="0" w:after="80" w:line="324" w:lineRule="auto"/>
        <w:ind w:firstLine="420"/>
      </w:pPr>
      <w:r>
        <w:rPr>
          <w:rFonts w:ascii="Times New Roman" w:hAnsi="Times New Roman" w:eastAsia="宋体" w:cs="Times New Roman"/>
          <w:color w:val="000000"/>
          <w:sz w:val="18"/>
          <w:szCs w:val="18"/>
        </w:rPr>
        <w:t>任一可搜索模块m的完整记录定义见式（1），其中t_m为导线或结构类别，id_m为目录记录标识，a_m为随记录绑定的几何、材料、绝缘、价格和工艺属性。候选x由铁芯、低压绕组、高压绕组、冷却记录及条件依赖变量构成，其中r_c、r_l、r_h和r_k为四个完整记录，z为由规则派生的变量向量。令Φ(x,q,D)为合法化函数；只有当完整记录可由目录D唯一还原、页面范围q满足且z=Φ(x,q,D)时，候选才属于合法域Ω(q,D)。工程精算器E(x;q,p)在给定价格与计算参数快照p下返回性能、温升、重量和成本，完整优化问题由式（3）给出。</w:t>
      </w:r>
    </w:p>
    <w:p w14:paraId="49E5EB9E" w14:textId="7F24C79E">
      <w:pPr>
        <w:spacing w:before="40" w:after="40" w:line="240" w:lineRule="auto"/>
        <w:jc w:val="center"/>
      </w:pPr>
      <m:oMathPara>
        <m:oMath>
          <m:limLow>
            <m:limLowPr/>
            <m:e>
              <m:r>
                <m:rPr>
                  <m:nor/>
                  <m:sty m:val="p"/>
                </m:rPr>
                <m:t>min</m:t>
              </m:r>
            </m:e>
            <m:lim>
              <m:r>
                <m:rPr/>
                <m:t>x ∈ Ω(q,D)</m:t>
              </m:r>
            </m:lim>
          </m:limLow>
          <m:r>
            <m:rPr/>
            <m:t xml:space="preserve"> C(x;p), </m:t>
          </m:r>
          <m:sSub>
            <m:sSubPr/>
            <m:e>
              <m:r>
                <m:rPr/>
                <m:t xml:space="preserve"> g</m:t>
              </m:r>
            </m:e>
            <m:sub>
              <m:r>
                <m:rPr/>
                <m:t>i</m:t>
              </m:r>
            </m:sub>
          </m:sSub>
          <m:r>
            <m:rPr/>
            <m:t>(E(x;q,p)) ≤ 0 (i ∈</m:t>
          </m:r>
          <m:sSub>
            <m:sSubPr/>
            <m:e>
              <m:r>
                <m:rPr/>
                <m:t xml:space="preserve"> I</m:t>
              </m:r>
            </m:e>
            <m:sub>
              <m:r>
                <m:rPr/>
                <m:t>g</m:t>
              </m:r>
            </m:sub>
          </m:sSub>
          <m:r>
            <m:rPr/>
            <m:t>(q)), </m:t>
          </m:r>
          <m:sSub>
            <m:sSubPr/>
            <m:e>
              <m:r>
                <m:rPr/>
                <m:t xml:space="preserve"> h</m:t>
              </m:r>
            </m:e>
            <m:sub>
              <m:r>
                <m:rPr/>
                <m:t>j</m:t>
              </m:r>
            </m:sub>
          </m:sSub>
          <m:r>
            <m:rPr/>
            <m:t>(E(x;q,p))=0 (j ∈</m:t>
          </m:r>
          <m:sSub>
            <m:sSubPr/>
            <m:e>
              <m:r>
                <m:rPr/>
                <m:t xml:space="preserve"> I</m:t>
              </m:r>
            </m:e>
            <m:sub>
              <m:r>
                <m:rPr/>
                <m:t>h</m:t>
              </m:r>
            </m:sub>
          </m:sSub>
          <m:r>
            <m:rPr/>
            <m:t>(q))  (3)</m:t>
          </m:r>
        </m:oMath>
      </m:oMathPara>
    </w:p>
    <w:p w14:paraId="2D818F74" w14:textId="7F24C79F">
      <w:pPr>
        <w:spacing w:after="40"/>
      </w:pPr>
      <w:r>
        <w:rPr>
          <w:rFonts w:ascii="Times New Roman" w:hAnsi="Times New Roman" w:eastAsia="宋体" w:cs="Times New Roman"/>
          <w:color w:val="000000"/>
          <w:sz w:val="18"/>
          <w:szCs w:val="18"/>
        </w:rPr>
        <w:t>当前价格快照p下的直接制造成本定义为：</w:t>
      </w:r>
    </w:p>
    <w:p w14:paraId="1FD25FE8" w14:textId="7F24C7A0">
      <w:pPr>
        <w:jc w:val="center"/>
      </w:pPr>
      <m:oMathPara>
        <m:oMath>
          <m:sSub>
            <m:sSubPr/>
            <m:e>
              <m:r>
                <m:rPr/>
                <m:t>C(x;p)=c</m:t>
              </m:r>
            </m:e>
            <m:sub>
              <m:r>
                <m:rPr/>
                <m:t>Fe</m:t>
              </m:r>
            </m:sub>
          </m:sSub>
          <m:sSub>
            <m:sSubPr/>
            <m:e>
              <m:r>
                <m:rPr/>
                <m:t>W</m:t>
              </m:r>
            </m:e>
            <m:sub>
              <m:r>
                <m:rPr/>
                <m:t>Fe</m:t>
              </m:r>
            </m:sub>
          </m:sSub>
          <m:sSub>
            <m:sSubPr/>
            <m:e>
              <m:r>
                <m:rPr/>
                <m:t>+c</m:t>
              </m:r>
            </m:e>
            <m:sub>
              <m:r>
                <m:rPr/>
                <m:t>lv</m:t>
              </m:r>
            </m:sub>
          </m:sSub>
          <m:sSub>
            <m:sSubPr/>
            <m:e>
              <m:r>
                <m:rPr/>
                <m:t>W</m:t>
              </m:r>
            </m:e>
            <m:sub>
              <m:r>
                <m:rPr/>
                <m:t>lv</m:t>
              </m:r>
            </m:sub>
          </m:sSub>
          <m:sSub>
            <m:sSubPr/>
            <m:e>
              <m:r>
                <m:rPr/>
                <m:t>+c</m:t>
              </m:r>
            </m:e>
            <m:sub>
              <m:r>
                <m:rPr/>
                <m:t>hv</m:t>
              </m:r>
            </m:sub>
          </m:sSub>
          <m:sSub>
            <m:sSubPr/>
            <m:e>
              <m:r>
                <m:rPr/>
                <m:t>W</m:t>
              </m:r>
            </m:e>
            <m:sub>
              <m:r>
                <m:rPr/>
                <m:t>hv</m:t>
              </m:r>
            </m:sub>
          </m:sSub>
          <m:sSub>
            <m:sSubPr/>
            <m:e>
              <m:r>
                <m:rPr/>
                <m:t>+c</m:t>
              </m:r>
            </m:e>
            <m:sub>
              <m:r>
                <m:rPr/>
                <m:t>oil</m:t>
              </m:r>
            </m:sub>
          </m:sSub>
          <m:sSub>
            <m:sSubPr/>
            <m:e>
              <m:r>
                <m:rPr/>
                <m:t>W</m:t>
              </m:r>
            </m:e>
            <m:sub>
              <m:r>
                <m:rPr/>
                <m:t>oil</m:t>
              </m:r>
            </m:sub>
          </m:sSub>
          <m:sSub>
            <m:sSubPr/>
            <m:e>
              <m:r>
                <m:rPr/>
                <m:t>+c</m:t>
              </m:r>
            </m:e>
            <m:sub>
              <m:r>
                <m:rPr/>
                <m:t>aux</m:t>
              </m:r>
            </m:sub>
          </m:sSub>
          <m:sSub>
            <m:sSubPr/>
            <m:e>
              <m:r>
                <m:rPr/>
                <m:t>W</m:t>
              </m:r>
            </m:e>
            <m:sub>
              <m:r>
                <m:rPr/>
                <m:t>aux</m:t>
              </m:r>
            </m:sub>
          </m:sSub>
          <m:r>
            <m:rPr/>
            <m:t>  (4)</m:t>
          </m:r>
        </m:oMath>
      </m:oMathPara>
    </w:p>
    <w:p w14:paraId="7B2A8C45" w14:textId="7F24C7A1">
      <w:r>
        <w:rPr>
          <w:rFonts w:ascii="Times New Roman" w:hAnsi="Times New Roman" w:eastAsia="宋体" w:cs="Times New Roman"/>
          <w:color w:val="000000"/>
          <w:sz w:val="18"/>
          <w:szCs w:val="18"/>
        </w:rPr>
        <w:t>式中，W_Fe、W_lv、W_hv、W_oil和W_aux分别表示硅钢、低压导线、高压导线、绝缘油以及油箱/冷却与附件重量；c_Fe、c_lv、c_hv、c_oil和c_aux为冻结价格快照p中的对应单位价格。历史方案的价格或合规等级不进入当前目标函数。</w:t>
      </w:r>
    </w:p>
    <w:p w14:paraId="09D37F7E" w14:textId="7F24CA97">
      <w:pPr>
        <w:keepNext/>
        <w:spacing w:before="40" w:after="20"/>
        <w:jc w:val="center"/>
      </w:pPr>
      <w:r>
        <w:rPr>
          <w:rFonts w:ascii="Times New Roman" w:hAnsi="Times New Roman" w:eastAsia="宋体" w:cs="Times New Roman"/>
          <w:color w:val="000000"/>
        </w:rPr>
        <w:drawing>
          <wp:inline distT="0" distB="0" distL="114300" distR="114300">
            <wp:extent cx="2844000" cy="1162800"/>
            <wp:effectExtent l="0" t="0" r="0" b="4445"/>
            <wp:docPr id="1" name="Picture 1" descr="目录约束下的工程优化闭环：页面边界、目录记录、候选构造、工程精算、约束诊断、双档案搜索与输出复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3874eafe3cdd4954"/>
                    <a:stretch>
                      <a:fillRect/>
                    </a:stretch>
                  </pic:blipFill>
                  <pic:spPr>
                    <a:xfrm>
                      <a:off x="0" y="0"/>
                      <a:ext cx="2844000" cy="1162800"/>
                    </a:xfrm>
                    <a:prstGeom prst="rect">
                      <a:avLst/>
                    </a:prstGeom>
                  </pic:spPr>
                </pic:pic>
              </a:graphicData>
            </a:graphic>
          </wp:inline>
        </w:drawing>
      </w:r>
    </w:p>
    <w:p w14:paraId="662EB95C" w14:textId="7F24C936">
      <w:pPr>
        <w:keepNext/>
        <w:spacing w:before="40" w:after="20" w:line="240" w:lineRule="auto"/>
        <w:jc w:val="center"/>
        <w:rPr>
          <w:b w:val="0"/>
          <w:bCs/>
        </w:rPr>
      </w:pPr>
      <w:r>
        <w:rPr>
          <w:rFonts w:ascii="Times New Roman" w:hAnsi="Times New Roman" w:eastAsia="宋体" w:cs="Times New Roman"/>
          <w:b w:val="0"/>
          <w:bCs/>
          <w:color w:val="000000"/>
          <w:sz w:val="18"/>
          <w:szCs w:val="18"/>
        </w:rPr>
        <w:t xml:space="preserve">图1 目录约束下的工程优化闭环（页面边界与真实目录共同构造候选；严格可行性须经工程精算与约束诊断确认）</w:t>
      </w:r>
    </w:p>
    <w:p w14:paraId="4556DFA1" w14:textId="7F24C7A4">
      <w:pPr>
        <w:pStyle w:val="5"/>
        <w:keepNext/>
        <w:spacing w:before="140" w:after="60" w:line="276" w:lineRule="auto"/>
        <w:ind w:firstLine="0"/>
      </w:pPr>
      <w:r>
        <w:rPr>
          <w:rFonts w:ascii="Times New Roman" w:hAnsi="Times New Roman" w:eastAsia="宋体" w:cs="Times New Roman"/>
          <w:b/>
          <w:i w:val="0"/>
          <w:color w:val="000000"/>
          <w:sz w:val="19"/>
          <w:szCs w:val="19"/>
        </w:rPr>
        <w:t>1.1.1 符号与约束说明</w:t>
      </w:r>
    </w:p>
    <w:p w14:paraId="5499C593" w14:textId="7F24C7A5">
      <w:pPr>
        <w:keepNext/>
        <w:spacing w:before="40" w:after="20" w:line="240" w:lineRule="auto"/>
        <w:jc w:val="center"/>
      </w:pPr>
      <w:r>
        <w:rPr>
          <w:rFonts w:ascii="Times New Roman" w:hAnsi="Times New Roman" w:eastAsia="宋体" w:cs="Times New Roman"/>
          <w:b/>
          <w:i w:val="0"/>
          <w:color w:val="000000"/>
          <w:sz w:val="18"/>
          <w:szCs w:val="18"/>
        </w:rPr>
        <w:t>表1 主要符号及工程含义</w:t>
      </w:r>
    </w:p>
    <w:tbl>
      <w:tblPr>
        <w:tblStyle w:val="33"/>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14:textId="7F24C7A6">
            <w:pPr>
              <w:spacing w:before="0" w:after="0" w:line="240" w:lineRule="auto"/>
            </w:pPr>
            <w:r>
              <w:rPr>
                <w:rFonts w:ascii="Times New Roman" w:hAnsi="Times New Roman" w:eastAsia="宋体" w:cs="Times New Roman"/>
                <w:b/>
                <w:color w:val="000000"/>
                <w:sz w:val="16"/>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14:textId="7F24C7A7">
            <w:pPr>
              <w:spacing w:before="0" w:after="0" w:line="240" w:lineRule="auto"/>
            </w:pPr>
            <w:r>
              <w:rPr>
                <w:rFonts w:ascii="Times New Roman" w:hAnsi="Times New Roman" w:eastAsia="宋体" w:cs="Times New Roman"/>
                <w:b/>
                <w:color w:val="000000"/>
                <w:sz w:val="16"/>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14:textId="7F24C7A8">
            <w:pPr>
              <w:spacing w:before="0" w:after="0" w:line="240" w:lineRule="auto"/>
            </w:pPr>
            <w:r>
              <w:rPr>
                <w:rFonts w:ascii="Times New Roman" w:hAnsi="Times New Roman" w:eastAsia="宋体" w:cs="Times New Roman"/>
                <w:b/>
                <w:color w:val="000000"/>
                <w:sz w:val="16"/>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14:textId="7F24C7A9">
            <w:pPr>
              <w:spacing w:before="0" w:after="0" w:line="240" w:lineRule="auto"/>
            </w:pPr>
            <w:r>
              <w:rPr>
                <w:rFonts w:ascii="Times New Roman" w:hAnsi="Times New Roman" w:eastAsia="宋体" w:cs="Times New Roman"/>
                <w:b/>
                <w:color w:val="000000"/>
                <w:sz w:val="16"/>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14:textId="7F24C7AA">
            <w:pPr>
              <w:spacing w:before="0" w:after="0" w:line="240" w:lineRule="auto"/>
            </w:pPr>
            <w:r>
              <w:rPr>
                <w:rFonts w:ascii="Times New Roman" w:hAnsi="Times New Roman" w:eastAsia="宋体" w:cs="Times New Roman"/>
                <w:b/>
                <w:color w:val="000000"/>
                <w:sz w:val="16"/>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14:textId="7F24C7AB">
            <w:pPr>
              <w:spacing w:before="0" w:after="0" w:line="240" w:lineRule="auto"/>
            </w:pPr>
            <w:r>
              <w:rPr>
                <w:rFonts w:ascii="Times New Roman" w:hAnsi="Times New Roman" w:eastAsia="宋体" w:cs="Times New Roman"/>
                <w:b/>
                <w:color w:val="000000"/>
                <w:sz w:val="16"/>
                <w:szCs w:val="16"/>
              </w:rPr>
              <w:t>工程含义</w:t>
            </w:r>
          </w:p>
        </w:tc>
      </w:tr>
      <w:tr w14:paraId="5C1E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14:textId="7F24C7AC">
            <w:pPr>
              <w:spacing w:before="0" w:after="0" w:line="240" w:lineRule="auto"/>
            </w:pPr>
            <w:r>
              <w:rPr>
                <w:rFonts w:ascii="Times New Roman" w:hAnsi="Times New Roman" w:eastAsia="宋体" w:cs="Times New Roman"/>
                <w:color w:val="000000"/>
                <w:sz w:val="16"/>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14:textId="7F24C7AD">
            <w:pPr>
              <w:spacing w:before="0" w:after="0" w:line="240" w:lineRule="auto"/>
            </w:pPr>
            <w:r>
              <w:rPr>
                <w:rFonts w:ascii="Times New Roman" w:hAnsi="Times New Roman" w:eastAsia="宋体" w:cs="Times New Roman"/>
                <w:color w:val="000000"/>
                <w:sz w:val="16"/>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14:textId="7F24C7AE">
            <w:pPr>
              <w:spacing w:before="0" w:after="0" w:line="240" w:lineRule="auto"/>
            </w:pPr>
            <w:r>
              <w:rPr>
                <w:rFonts w:ascii="Times New Roman" w:hAnsi="Times New Roman" w:eastAsia="宋体" w:cs="Times New Roman"/>
                <w:color w:val="000000"/>
                <w:sz w:val="16"/>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14:textId="7F24C7AF">
            <w:pPr>
              <w:spacing w:before="0" w:after="0" w:line="240" w:lineRule="auto"/>
            </w:pPr>
            <w:r>
              <w:rPr>
                <w:rFonts w:ascii="Times New Roman" w:hAnsi="Times New Roman" w:eastAsia="宋体" w:cs="Times New Roman"/>
                <w:color w:val="000000"/>
                <w:sz w:val="16"/>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14:textId="7F24C7B0">
            <w:pPr>
              <w:spacing w:before="0" w:after="0" w:line="240" w:lineRule="auto"/>
            </w:pPr>
            <w:r>
              <w:rPr>
                <w:rFonts w:ascii="Times New Roman" w:hAnsi="Times New Roman" w:eastAsia="宋体" w:cs="Times New Roman"/>
                <w:color w:val="000000"/>
                <w:sz w:val="16"/>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14:textId="7F24C7B1">
            <w:pPr>
              <w:spacing w:before="0" w:after="0" w:line="240" w:lineRule="auto"/>
            </w:pPr>
            <w:r>
              <w:rPr>
                <w:rFonts w:ascii="Times New Roman" w:hAnsi="Times New Roman" w:eastAsia="宋体" w:cs="Times New Roman"/>
                <w:color w:val="000000"/>
                <w:sz w:val="16"/>
                <w:szCs w:val="16"/>
              </w:rPr>
              <w:t>材料价格与计算参数快照</w:t>
            </w:r>
          </w:p>
        </w:tc>
      </w:tr>
      <w:tr w14:paraId="1C7E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14:textId="7F24C7B2">
            <w:pPr>
              <w:spacing w:before="0" w:after="0" w:line="240" w:lineRule="auto"/>
            </w:pPr>
            <w:r>
              <w:rPr>
                <w:rFonts w:ascii="Times New Roman" w:hAnsi="Times New Roman" w:eastAsia="宋体" w:cs="Times New Roman"/>
                <w:color w:val="000000"/>
                <w:sz w:val="16"/>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14:textId="7F24C7B3">
            <w:pPr>
              <w:spacing w:before="0" w:after="0" w:line="240" w:lineRule="auto"/>
            </w:pPr>
            <w:r>
              <w:rPr>
                <w:rFonts w:ascii="Times New Roman" w:hAnsi="Times New Roman" w:eastAsia="宋体" w:cs="Times New Roman"/>
                <w:color w:val="000000"/>
                <w:sz w:val="16"/>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14:textId="7F24C7B4">
            <w:pPr>
              <w:spacing w:before="0" w:after="0" w:line="240" w:lineRule="auto"/>
            </w:pPr>
            <w:r>
              <w:rPr>
                <w:rFonts w:ascii="Times New Roman" w:hAnsi="Times New Roman" w:eastAsia="宋体" w:cs="Times New Roman"/>
                <w:color w:val="000000"/>
                <w:sz w:val="16"/>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14:textId="7F24C7B5">
            <w:pPr>
              <w:spacing w:before="0" w:after="0" w:line="240" w:lineRule="auto"/>
            </w:pPr>
            <w:r>
              <w:rPr>
                <w:rFonts w:ascii="Times New Roman" w:hAnsi="Times New Roman" w:eastAsia="宋体" w:cs="Times New Roman"/>
                <w:color w:val="000000"/>
                <w:sz w:val="16"/>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14:textId="7F24C7B6">
            <w:pPr>
              <w:spacing w:before="0" w:after="0" w:line="240" w:lineRule="auto"/>
            </w:pPr>
            <w:r>
              <w:rPr>
                <w:rFonts w:ascii="Times New Roman" w:hAnsi="Times New Roman" w:eastAsia="宋体" w:cs="Times New Roman"/>
                <w:color w:val="000000"/>
                <w:sz w:val="16"/>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14:textId="7F24C7B7">
            <w:pPr>
              <w:spacing w:before="0" w:after="0" w:line="240" w:lineRule="auto"/>
            </w:pPr>
            <w:r>
              <w:rPr>
                <w:rFonts w:ascii="Times New Roman" w:hAnsi="Times New Roman" w:eastAsia="宋体" w:cs="Times New Roman"/>
                <w:color w:val="000000"/>
                <w:sz w:val="16"/>
                <w:szCs w:val="16"/>
              </w:rPr>
              <w:t>满足页面与目录约束的实际候选域</w:t>
            </w:r>
          </w:p>
        </w:tc>
      </w:tr>
      <w:tr w14:paraId="02A5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14:textId="7F24C7B8">
            <w:pPr>
              <w:spacing w:before="0" w:after="0" w:line="240" w:lineRule="auto"/>
            </w:pPr>
            <w:r>
              <w:rPr>
                <w:rFonts w:ascii="Times New Roman" w:hAnsi="Times New Roman" w:eastAsia="宋体" w:cs="Times New Roman"/>
                <w:color w:val="000000"/>
                <w:sz w:val="16"/>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14:textId="7F24C7B9">
            <w:pPr>
              <w:spacing w:before="0" w:after="0" w:line="240" w:lineRule="auto"/>
            </w:pPr>
            <w:r>
              <w:rPr>
                <w:rFonts w:ascii="Times New Roman" w:hAnsi="Times New Roman" w:eastAsia="宋体" w:cs="Times New Roman"/>
                <w:color w:val="000000"/>
                <w:sz w:val="16"/>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14:textId="7F24C7BA">
            <w:pPr>
              <w:spacing w:before="0" w:after="0" w:line="240" w:lineRule="auto"/>
            </w:pPr>
            <w:r>
              <w:rPr>
                <w:rFonts w:ascii="Times New Roman" w:hAnsi="Times New Roman" w:eastAsia="宋体" w:cs="Times New Roman"/>
                <w:color w:val="000000"/>
                <w:sz w:val="16"/>
                <w:szCs w:val="16"/>
              </w:rPr>
              <w:t>g_i / h_j</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14:textId="7F24C7BB">
            <w:pPr>
              <w:spacing w:before="0" w:after="0" w:line="240" w:lineRule="auto"/>
            </w:pPr>
            <w:r>
              <w:rPr>
                <w:rFonts w:ascii="Times New Roman" w:hAnsi="Times New Roman" w:eastAsia="宋体" w:cs="Times New Roman"/>
                <w:color w:val="000000"/>
                <w:sz w:val="16"/>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14:textId="7F24C7BC">
            <w:pPr>
              <w:spacing w:before="0" w:after="0" w:line="240" w:lineRule="auto"/>
            </w:pPr>
            <w:r>
              <w:rPr>
                <w:rFonts w:ascii="Times New Roman" w:hAnsi="Times New Roman" w:eastAsia="宋体" w:cs="Times New Roman"/>
                <w:color w:val="000000"/>
                <w:sz w:val="16"/>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14:textId="7F24C7BD">
            <w:pPr>
              <w:spacing w:before="0" w:after="0" w:line="240" w:lineRule="auto"/>
            </w:pPr>
            <w:r>
              <w:rPr>
                <w:rFonts w:ascii="Times New Roman" w:hAnsi="Times New Roman" w:eastAsia="宋体" w:cs="Times New Roman"/>
                <w:color w:val="000000"/>
                <w:sz w:val="16"/>
                <w:szCs w:val="16"/>
              </w:rPr>
              <w:t>近可行档案字典序排序键</w:t>
            </w:r>
          </w:p>
        </w:tc>
      </w:tr>
      <w:tr w14:paraId="11D3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14:textId="7F24C7BE">
            <w:pPr>
              <w:spacing w:before="0" w:after="0" w:line="240" w:lineRule="auto"/>
            </w:pPr>
            <w:r>
              <w:rPr>
                <w:rFonts w:ascii="Times New Roman" w:hAnsi="Times New Roman" w:eastAsia="宋体" w:cs="Times New Roman"/>
                <w:color w:val="000000"/>
                <w:sz w:val="16"/>
                <w:szCs w:val="16"/>
              </w:rPr>
              <w:t>d̄_H</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14:textId="7F24C7BF">
            <w:pPr>
              <w:spacing w:before="0" w:after="0" w:line="240" w:lineRule="auto"/>
            </w:pPr>
            <w:r>
              <w:rPr>
                <w:rFonts w:ascii="Times New Roman" w:hAnsi="Times New Roman" w:eastAsia="宋体" w:cs="Times New Roman"/>
                <w:color w:val="000000"/>
                <w:sz w:val="16"/>
                <w:szCs w:val="16"/>
              </w:rPr>
              <w:t>四模块平均汉明距离（0—4）</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14:textId="7F24C7C0">
            <w:pPr>
              <w:spacing w:before="0" w:after="0" w:line="240" w:lineRule="auto"/>
            </w:pPr>
            <w:r>
              <w:rPr>
                <w:rFonts w:ascii="Times New Roman" w:hAnsi="Times New Roman" w:eastAsia="宋体" w:cs="Times New Roman"/>
                <w:color w:val="000000"/>
                <w:sz w:val="16"/>
                <w:szCs w:val="16"/>
              </w:rPr>
              <w:t>H_m</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14:textId="7F24C7C1">
            <w:pPr>
              <w:spacing w:before="0" w:after="0" w:line="240" w:lineRule="auto"/>
            </w:pPr>
            <w:r>
              <w:rPr>
                <w:rFonts w:ascii="Times New Roman" w:hAnsi="Times New Roman" w:eastAsia="宋体" w:cs="Times New Roman"/>
                <w:color w:val="000000"/>
                <w:sz w:val="16"/>
                <w:szCs w:val="16"/>
              </w:rPr>
              <w:t>模块取值熵</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14:textId="7F24C7C2">
            <w:pPr>
              <w:spacing w:before="0" w:after="0" w:line="240" w:lineRule="auto"/>
            </w:pPr>
            <w:r>
              <w:rPr>
                <w:rFonts w:ascii="Times New Roman" w:hAnsi="Times New Roman" w:eastAsia="宋体" w:cs="Times New Roman"/>
                <w:color w:val="000000"/>
                <w:sz w:val="16"/>
                <w:szCs w:val="16"/>
              </w:rPr>
              <w:t>B′</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14:textId="7F24C7C3">
            <w:pPr>
              <w:spacing w:before="0" w:after="0" w:line="240" w:lineRule="auto"/>
            </w:pPr>
            <w:r>
              <w:rPr>
                <w:rFonts w:ascii="Times New Roman" w:hAnsi="Times New Roman" w:eastAsia="宋体" w:cs="Times New Roman"/>
                <w:color w:val="000000"/>
                <w:sz w:val="16"/>
                <w:szCs w:val="16"/>
              </w:rPr>
              <w:t>第0代后真实精算调用总预算</w:t>
            </w:r>
          </w:p>
        </w:tc>
      </w:tr>
    </w:tbl>
    <w:p w14:paraId="0FDC9A1C" w14:textId="7F24C7C4">
      <w:pPr>
        <w:pStyle w:val="4"/>
        <w:keepNext/>
        <w:spacing w:before="120" w:after="80" w:line="276" w:lineRule="auto"/>
        <w:ind w:firstLine="0"/>
      </w:pPr>
      <w:r>
        <w:rPr>
          <w:rFonts w:ascii="Times New Roman" w:hAnsi="Times New Roman" w:eastAsia="宋体" w:cs="Times New Roman"/>
          <w:b/>
          <w:i w:val="0"/>
          <w:color w:val="000000"/>
          <w:sz w:val="21"/>
          <w:szCs w:val="21"/>
        </w:rPr>
        <w:t>1.2 完整记录与条件依赖</w:t>
      </w:r>
    </w:p>
    <w:p w14:paraId="33E60AB8" w14:textId="7F24C7C5">
      <w:pPr>
        <w:spacing w:before="0" w:after="80" w:line="324" w:lineRule="auto"/>
        <w:ind w:firstLine="420"/>
      </w:pPr>
      <w:r>
        <w:rPr>
          <w:rFonts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Φ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严格可行制造方案。</w:t>
      </w:r>
    </w:p>
    <w:p w14:paraId="2E7D11C0" w14:textId="7F24C7C6">
      <w:pPr>
        <w:keepNext/>
        <w:spacing w:before="40" w:after="20"/>
        <w:jc w:val="center"/>
      </w:pPr>
      <w:r>
        <w:rPr>
          <w:rFonts w:ascii="Times New Roman" w:hAnsi="Times New Roman" w:eastAsia="宋体" w:cs="Times New Roman"/>
          <w:color w:val="000000"/>
        </w:rPr>
        <w:drawing>
          <wp:inline distT="0" distB="0" distL="114300" distR="114300">
            <wp:extent cx="2834640" cy="88773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834640" cy="888093"/>
                    </a:xfrm>
                    <a:prstGeom prst="rect">
                      <a:avLst/>
                    </a:prstGeom>
                  </pic:spPr>
                </pic:pic>
              </a:graphicData>
            </a:graphic>
          </wp:inline>
        </w:drawing>
      </w:r>
    </w:p>
    <w:p w14:paraId="7AAF6AFB" w14:textId="7F24C7C7">
      <w:pPr>
        <w:keepNext/>
        <w:spacing w:before="40" w:after="20" w:line="240" w:lineRule="auto"/>
        <w:jc w:val="center"/>
        <w:rPr>
          <w:b w:val="0"/>
          <w:bCs/>
        </w:rPr>
      </w:pPr>
      <w:r>
        <w:rPr>
          <w:rFonts w:ascii="Times New Roman" w:hAnsi="Times New Roman" w:eastAsia="宋体" w:cs="Times New Roman"/>
          <w:b w:val="0"/>
          <w:bCs/>
          <w:color w:val="000000"/>
          <w:sz w:val="18"/>
          <w:szCs w:val="18"/>
        </w:rPr>
        <w:t>图2 完整目录记录编码与非法属性拼接的对比（类别、目录ID及绑定属性必须整体继承）</w:t>
      </w:r>
    </w:p>
    <w:p w14:paraId="0A915C7B" w14:textId="7F24C7C8">
      <w:pPr>
        <w:pStyle w:val="4"/>
        <w:keepNext/>
        <w:spacing w:before="120" w:after="80" w:line="276" w:lineRule="auto"/>
        <w:ind w:firstLine="0"/>
      </w:pPr>
      <w:r>
        <w:rPr>
          <w:rFonts w:ascii="Times New Roman" w:hAnsi="Times New Roman" w:eastAsia="宋体" w:cs="Times New Roman"/>
          <w:b/>
          <w:i w:val="0"/>
          <w:color w:val="000000"/>
          <w:sz w:val="21"/>
          <w:szCs w:val="21"/>
        </w:rPr>
        <w:t>1.3 相关工作</w:t>
      </w:r>
    </w:p>
    <w:p w14:paraId="13E8E301" w14:textId="7F24CA9A">
      <w:pPr>
        <w:spacing w:before="0" w:after="80" w:line="324" w:lineRule="auto"/>
        <w:ind w:firstLine="420"/>
      </w:pPr>
      <w:r>
        <w:rPr>
          <w:rFonts w:ascii="Times New Roman" w:hAnsi="Times New Roman" w:eastAsia="宋体" w:cs="Times New Roman"/>
          <w:color w:val="000000"/>
          <w:sz w:val="18"/>
          <w:szCs w:val="18"/>
        </w:rPr>
        <w:t xml:space="preserve">本文采用顺序编码引用：方括号中的数字与文末参考文献一一对应，例如[1]表示文末第1篇文献；同一主题的代表性工作在相应叙述后逐项列出。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最终可制造候选与近边界候选显式分档保存。第三类研究强调组合优化中的结构保持、局部搜索及设计自动化，代表性论述见文献[7]和文献[11]。工程术语及额定条件参照现行国家标准[12]。本文的区别在于：以完整目录记录而非自由几何字段作为交叉与变异的最小单元；以条件依赖合法化保证页面范围、工艺规则和关联记录同时满足；再以双档案和一致性门控支撑工程精算比较。</w:t>
      </w:r>
    </w:p>
    <w:p w14:paraId="5BA7300E" w14:textId="7F24CA92">
      <w:pPr>
        <w:keepNext/>
        <w:spacing w:before="40" w:after="20" w:line="240" w:lineRule="auto"/>
        <w:jc w:val="center"/>
      </w:pPr>
      <w:r>
        <w:rPr>
          <w:rFonts w:ascii="Times New Roman" w:hAnsi="Times New Roman" w:eastAsia="宋体" w:cs="Times New Roman"/>
          <w:b w:val="0"/>
          <w:bCs/>
          <w:i w:val="0"/>
          <w:color w:val="000000"/>
          <w:sz w:val="18"/>
          <w:szCs w:val="18"/>
        </w:rPr>
        <w:t xml:space="preserve">表2 相关研究与本文方法的关键特征</w:t>
      </w:r>
    </w:p>
    <w:tbl>
      <w:tblPr>
        <w:tblW w:w="413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850"/>
        <w:gridCol w:w="1050"/>
        <w:gridCol w:w="1050"/>
        <w:gridCol w:w="1190"/>
      </w:tblGrid>
      <w:tr>
        <w:trPr/>
        <w:tc>
          <w:tcPr>
            <w:tcW w:w="850" w:type="dxa"/>
            <w:shd w:val="clear" w:fill="D9EAF7"/>
            <w:tcMar>
              <w:top w:w="65" w:type="dxa"/>
              <w:left w:w="70" w:type="dxa"/>
              <w:bottom w:w="65" w:type="dxa"/>
              <w:right w:w="70" w:type="dxa"/>
            </w:tcMar>
            <w:vAlign w:val="center"/>
          </w:tcPr>
          <w:p w14:paraId="7F24C98A" w14:textId="7F24CA72">
            <w:pPr>
              <w:jc w:val="center"/>
            </w:pPr>
            <w:r>
              <w:rPr>
                <w:b/>
                <w:sz w:val="16"/>
              </w:rPr>
              <w:t xml:space="preserve">研究类别</w:t>
            </w:r>
          </w:p>
        </w:tc>
        <w:tc>
          <w:tcPr>
            <w:tcW w:w="1050" w:type="dxa"/>
            <w:shd w:val="clear" w:fill="D9EAF7"/>
            <w:tcMar>
              <w:top w:w="65" w:type="dxa"/>
              <w:left w:w="70" w:type="dxa"/>
              <w:bottom w:w="65" w:type="dxa"/>
              <w:right w:w="70" w:type="dxa"/>
            </w:tcMar>
            <w:vAlign w:val="center"/>
          </w:tcPr>
          <w:p w14:paraId="7F24C98C" w14:textId="7F24CA73">
            <w:pPr>
              <w:jc w:val="center"/>
            </w:pPr>
            <w:r>
              <w:rPr>
                <w:b/>
                <w:sz w:val="16"/>
              </w:rPr>
              <w:t xml:space="preserve">设计变量表达</w:t>
            </w:r>
          </w:p>
        </w:tc>
        <w:tc>
          <w:tcPr>
            <w:tcW w:w="1050" w:type="dxa"/>
            <w:shd w:val="clear" w:fill="D9EAF7"/>
            <w:tcMar>
              <w:top w:w="65" w:type="dxa"/>
              <w:left w:w="70" w:type="dxa"/>
              <w:bottom w:w="65" w:type="dxa"/>
              <w:right w:w="70" w:type="dxa"/>
            </w:tcMar>
            <w:vAlign w:val="center"/>
          </w:tcPr>
          <w:p w14:paraId="7F24C98E" w14:textId="7F24CA74">
            <w:pPr>
              <w:jc w:val="center"/>
            </w:pPr>
            <w:r>
              <w:rPr>
                <w:b/>
                <w:sz w:val="16"/>
              </w:rPr>
              <w:t xml:space="preserve">约束与搜索</w:t>
            </w:r>
          </w:p>
        </w:tc>
        <w:tc>
          <w:tcPr>
            <w:tcW w:w="1190" w:type="dxa"/>
            <w:shd w:val="clear" w:fill="D9EAF7"/>
            <w:tcMar>
              <w:top w:w="65" w:type="dxa"/>
              <w:left w:w="70" w:type="dxa"/>
              <w:bottom w:w="65" w:type="dxa"/>
              <w:right w:w="70" w:type="dxa"/>
            </w:tcMar>
            <w:vAlign w:val="center"/>
          </w:tcPr>
          <w:p w14:paraId="7F24C990" w14:textId="7F24CA75">
            <w:pPr>
              <w:jc w:val="center"/>
            </w:pPr>
            <w:r>
              <w:rPr>
                <w:b/>
                <w:sz w:val="16"/>
              </w:rPr>
              <w:t xml:space="preserve">本文对应改进</w:t>
            </w:r>
          </w:p>
        </w:tc>
      </w:tr>
      <w:tr>
        <w:trPr/>
        <w:tc>
          <w:tcPr>
            <w:tcW w:w="850" w:type="dxa"/>
            <w:shd w:val="clear" w:fill="FFFFFF"/>
            <w:tcMar>
              <w:top w:w="65" w:type="dxa"/>
              <w:left w:w="70" w:type="dxa"/>
              <w:bottom w:w="65" w:type="dxa"/>
              <w:right w:w="70" w:type="dxa"/>
            </w:tcMar>
            <w:vAlign w:val="center"/>
          </w:tcPr>
          <w:p w14:paraId="7F24C992" w14:textId="7F24C993">
            <w:pPr>
              <w:jc w:val="center"/>
            </w:pPr>
            <w:r>
              <w:rPr>
                <w:sz w:val="16"/>
              </w:rPr>
              <w:t xml:space="preserve">变压器优化研究</w:t>
            </w:r>
          </w:p>
        </w:tc>
        <w:tc>
          <w:tcPr>
            <w:tcW w:w="1050" w:type="dxa"/>
            <w:shd w:val="clear" w:fill="FFFFFF"/>
            <w:tcMar>
              <w:top w:w="65" w:type="dxa"/>
              <w:left w:w="70" w:type="dxa"/>
              <w:bottom w:w="65" w:type="dxa"/>
              <w:right w:w="70" w:type="dxa"/>
            </w:tcMar>
            <w:vAlign w:val="center"/>
          </w:tcPr>
          <w:p w14:paraId="7F24C994" w14:textId="7F24C995">
            <w:pPr>
              <w:jc w:val="center"/>
            </w:pPr>
            <w:r>
              <w:rPr>
                <w:sz w:val="16"/>
              </w:rPr>
              <w:t xml:space="preserve">连续或独立几何参数</w:t>
            </w:r>
          </w:p>
        </w:tc>
        <w:tc>
          <w:tcPr>
            <w:tcW w:w="1050" w:type="dxa"/>
            <w:shd w:val="clear" w:fill="FFFFFF"/>
            <w:tcMar>
              <w:top w:w="65" w:type="dxa"/>
              <w:left w:w="70" w:type="dxa"/>
              <w:bottom w:w="65" w:type="dxa"/>
              <w:right w:w="70" w:type="dxa"/>
            </w:tcMar>
            <w:vAlign w:val="center"/>
          </w:tcPr>
          <w:p w14:paraId="7F24C996" w14:textId="7F24C997">
            <w:pPr>
              <w:jc w:val="center"/>
            </w:pPr>
            <w:r>
              <w:rPr>
                <w:sz w:val="16"/>
              </w:rPr>
              <w:t xml:space="preserve">启发式或多目标优化</w:t>
            </w:r>
          </w:p>
        </w:tc>
        <w:tc>
          <w:tcPr>
            <w:tcW w:w="1190" w:type="dxa"/>
            <w:shd w:val="clear" w:fill="FFFFFF"/>
            <w:tcMar>
              <w:top w:w="65" w:type="dxa"/>
              <w:left w:w="70" w:type="dxa"/>
              <w:bottom w:w="65" w:type="dxa"/>
              <w:right w:w="70" w:type="dxa"/>
            </w:tcMar>
            <w:vAlign w:val="center"/>
          </w:tcPr>
          <w:p w14:paraId="7F24C998" w14:textId="7F24C999">
            <w:pPr>
              <w:jc w:val="center"/>
            </w:pPr>
            <w:r>
              <w:rPr>
                <w:sz w:val="16"/>
              </w:rPr>
              <w:t xml:space="preserve">完整目录记录</w:t>
            </w:r>
          </w:p>
        </w:tc>
      </w:tr>
      <w:tr>
        <w:trPr/>
        <w:tc>
          <w:tcPr>
            <w:tcW w:w="850" w:type="dxa"/>
            <w:shd w:val="clear" w:fill="F5F8FA"/>
            <w:tcMar>
              <w:top w:w="65" w:type="dxa"/>
              <w:left w:w="70" w:type="dxa"/>
              <w:bottom w:w="65" w:type="dxa"/>
              <w:right w:w="70" w:type="dxa"/>
            </w:tcMar>
            <w:vAlign w:val="center"/>
          </w:tcPr>
          <w:p w14:paraId="7F24C99A" w14:textId="7F24C99B">
            <w:pPr>
              <w:jc w:val="center"/>
            </w:pPr>
            <w:r>
              <w:rPr>
                <w:sz w:val="16"/>
              </w:rPr>
              <w:t xml:space="preserve">约束进化优化</w:t>
            </w:r>
          </w:p>
        </w:tc>
        <w:tc>
          <w:tcPr>
            <w:tcW w:w="1050" w:type="dxa"/>
            <w:shd w:val="clear" w:fill="F5F8FA"/>
            <w:tcMar>
              <w:top w:w="65" w:type="dxa"/>
              <w:left w:w="70" w:type="dxa"/>
              <w:bottom w:w="65" w:type="dxa"/>
              <w:right w:w="70" w:type="dxa"/>
            </w:tcMar>
            <w:vAlign w:val="center"/>
          </w:tcPr>
          <w:p w14:paraId="7F24C99C" w14:textId="7F24C99D">
            <w:pPr>
              <w:jc w:val="center"/>
            </w:pPr>
            <w:r>
              <w:rPr>
                <w:sz w:val="16"/>
              </w:rPr>
              <w:t xml:space="preserve">一般编码</w:t>
            </w:r>
          </w:p>
        </w:tc>
        <w:tc>
          <w:tcPr>
            <w:tcW w:w="1050" w:type="dxa"/>
            <w:shd w:val="clear" w:fill="F5F8FA"/>
            <w:tcMar>
              <w:top w:w="65" w:type="dxa"/>
              <w:left w:w="70" w:type="dxa"/>
              <w:bottom w:w="65" w:type="dxa"/>
              <w:right w:w="70" w:type="dxa"/>
            </w:tcMar>
            <w:vAlign w:val="center"/>
          </w:tcPr>
          <w:p w14:paraId="7F24C99E" w14:textId="7F24C99F">
            <w:pPr>
              <w:jc w:val="center"/>
            </w:pPr>
            <w:r>
              <w:rPr>
                <w:sz w:val="16"/>
              </w:rPr>
              <w:t xml:space="preserve">可行性规则或 ε 约束</w:t>
            </w:r>
          </w:p>
        </w:tc>
        <w:tc>
          <w:tcPr>
            <w:tcW w:w="1190" w:type="dxa"/>
            <w:shd w:val="clear" w:fill="F5F8FA"/>
            <w:tcMar>
              <w:top w:w="65" w:type="dxa"/>
              <w:left w:w="70" w:type="dxa"/>
              <w:bottom w:w="65" w:type="dxa"/>
              <w:right w:w="70" w:type="dxa"/>
            </w:tcMar>
            <w:vAlign w:val="center"/>
          </w:tcPr>
          <w:p w14:paraId="7F24C9A0" w14:textId="7F24C9A1">
            <w:pPr>
              <w:jc w:val="center"/>
            </w:pPr>
            <w:r>
              <w:rPr>
                <w:sz w:val="16"/>
              </w:rPr>
              <w:t xml:space="preserve">严格—近可行双档案</w:t>
            </w:r>
          </w:p>
        </w:tc>
      </w:tr>
      <w:tr>
        <w:trPr/>
        <w:tc>
          <w:tcPr>
            <w:tcW w:w="850" w:type="dxa"/>
            <w:shd w:val="clear" w:fill="FFFFFF"/>
            <w:tcMar>
              <w:top w:w="65" w:type="dxa"/>
              <w:left w:w="70" w:type="dxa"/>
              <w:bottom w:w="65" w:type="dxa"/>
              <w:right w:w="70" w:type="dxa"/>
            </w:tcMar>
            <w:vAlign w:val="center"/>
          </w:tcPr>
          <w:p w14:paraId="7F24C9A2" w14:textId="7F24C9A3">
            <w:pPr>
              <w:jc w:val="center"/>
            </w:pPr>
            <w:r>
              <w:rPr>
                <w:sz w:val="16"/>
              </w:rPr>
              <w:t xml:space="preserve">组合优化与复现研究</w:t>
            </w:r>
          </w:p>
        </w:tc>
        <w:tc>
          <w:tcPr>
            <w:tcW w:w="1050" w:type="dxa"/>
            <w:shd w:val="clear" w:fill="FFFFFF"/>
            <w:tcMar>
              <w:top w:w="65" w:type="dxa"/>
              <w:left w:w="70" w:type="dxa"/>
              <w:bottom w:w="65" w:type="dxa"/>
              <w:right w:w="70" w:type="dxa"/>
            </w:tcMar>
            <w:vAlign w:val="center"/>
          </w:tcPr>
          <w:p w14:paraId="7F24C9A4" w14:textId="7F24C9A5">
            <w:pPr>
              <w:jc w:val="center"/>
            </w:pPr>
            <w:r>
              <w:rPr>
                <w:sz w:val="16"/>
              </w:rPr>
              <w:t xml:space="preserve">结构保持编码</w:t>
            </w:r>
          </w:p>
        </w:tc>
        <w:tc>
          <w:tcPr>
            <w:tcW w:w="1050" w:type="dxa"/>
            <w:shd w:val="clear" w:fill="FFFFFF"/>
            <w:tcMar>
              <w:top w:w="65" w:type="dxa"/>
              <w:left w:w="70" w:type="dxa"/>
              <w:bottom w:w="65" w:type="dxa"/>
              <w:right w:w="70" w:type="dxa"/>
            </w:tcMar>
            <w:vAlign w:val="center"/>
          </w:tcPr>
          <w:p w14:paraId="7F24C9A6" w14:textId="7F24C9A7">
            <w:pPr>
              <w:jc w:val="center"/>
            </w:pPr>
            <w:r>
              <w:rPr>
                <w:sz w:val="16"/>
              </w:rPr>
              <w:t xml:space="preserve">局部搜索与轨迹复核</w:t>
            </w:r>
          </w:p>
        </w:tc>
        <w:tc>
          <w:tcPr>
            <w:tcW w:w="1190" w:type="dxa"/>
            <w:shd w:val="clear" w:fill="FFFFFF"/>
            <w:tcMar>
              <w:top w:w="65" w:type="dxa"/>
              <w:left w:w="70" w:type="dxa"/>
              <w:bottom w:w="65" w:type="dxa"/>
              <w:right w:w="70" w:type="dxa"/>
            </w:tcMar>
            <w:vAlign w:val="center"/>
          </w:tcPr>
          <w:p w14:paraId="7F24C9A8" w14:textId="7F24C9A9">
            <w:pPr>
              <w:jc w:val="center"/>
            </w:pPr>
            <w:r>
              <w:rPr>
                <w:sz w:val="16"/>
              </w:rPr>
              <w:t xml:space="preserve">合法化与精算一致性</w:t>
            </w:r>
          </w:p>
        </w:tc>
      </w:tr>
      <w:tr>
        <w:trPr/>
        <w:tc>
          <w:tcPr>
            <w:tcW w:w="850" w:type="dxa"/>
            <w:shd w:val="clear" w:fill="F5F8FA"/>
            <w:tcMar>
              <w:top w:w="65" w:type="dxa"/>
              <w:left w:w="70" w:type="dxa"/>
              <w:bottom w:w="65" w:type="dxa"/>
              <w:right w:w="70" w:type="dxa"/>
            </w:tcMar>
            <w:vAlign w:val="center"/>
          </w:tcPr>
          <w:p w14:paraId="7F24C9AA" w14:textId="7F24C9AB">
            <w:pPr>
              <w:jc w:val="center"/>
            </w:pPr>
            <w:r>
              <w:rPr>
                <w:sz w:val="16"/>
              </w:rPr>
              <w:t xml:space="preserve">本文方法</w:t>
            </w:r>
          </w:p>
        </w:tc>
        <w:tc>
          <w:tcPr>
            <w:tcW w:w="1050" w:type="dxa"/>
            <w:shd w:val="clear" w:fill="F5F8FA"/>
            <w:tcMar>
              <w:top w:w="65" w:type="dxa"/>
              <w:left w:w="70" w:type="dxa"/>
              <w:bottom w:w="65" w:type="dxa"/>
              <w:right w:w="70" w:type="dxa"/>
            </w:tcMar>
            <w:vAlign w:val="center"/>
          </w:tcPr>
          <w:p w14:paraId="7F24C9AC" w14:textId="7F24C9AD">
            <w:pPr>
              <w:jc w:val="center"/>
            </w:pPr>
            <w:r>
              <w:rPr>
                <w:sz w:val="16"/>
              </w:rPr>
              <w:t xml:space="preserve">完整目录记录</w:t>
            </w:r>
          </w:p>
        </w:tc>
        <w:tc>
          <w:tcPr>
            <w:tcW w:w="1050" w:type="dxa"/>
            <w:shd w:val="clear" w:fill="F5F8FA"/>
            <w:tcMar>
              <w:top w:w="65" w:type="dxa"/>
              <w:left w:w="70" w:type="dxa"/>
              <w:bottom w:w="65" w:type="dxa"/>
              <w:right w:w="70" w:type="dxa"/>
            </w:tcMar>
            <w:vAlign w:val="center"/>
          </w:tcPr>
          <w:p w14:paraId="7F24C9AE" w14:textId="7F24C9AF">
            <w:pPr>
              <w:jc w:val="center"/>
            </w:pPr>
            <w:r>
              <w:rPr>
                <w:sz w:val="16"/>
              </w:rPr>
              <w:t xml:space="preserve">双档案与诊断反馈</w:t>
            </w:r>
          </w:p>
        </w:tc>
        <w:tc>
          <w:tcPr>
            <w:tcW w:w="1190" w:type="dxa"/>
            <w:shd w:val="clear" w:fill="F5F8FA"/>
            <w:tcMar>
              <w:top w:w="65" w:type="dxa"/>
              <w:left w:w="70" w:type="dxa"/>
              <w:bottom w:w="65" w:type="dxa"/>
              <w:right w:w="70" w:type="dxa"/>
            </w:tcMar>
            <w:vAlign w:val="center"/>
          </w:tcPr>
          <w:p w14:paraId="7F24C9B0" w14:textId="7F24C9B1">
            <w:pPr>
              <w:jc w:val="center"/>
            </w:pPr>
            <w:r>
              <w:rPr>
                <w:sz w:val="16"/>
              </w:rPr>
              <w:t xml:space="preserve">目录还原、轨迹与统计</w:t>
            </w:r>
          </w:p>
        </w:tc>
      </w:tr>
    </w:tbl>
    <w:p w14:paraId="4FD3E059" w14:textId="7F24C7E9">
      <w:pPr>
        <w:pStyle w:val="3"/>
        <w:keepNext/>
        <w:spacing w:before="200" w:after="80" w:line="276" w:lineRule="auto"/>
        <w:ind w:firstLine="0"/>
      </w:pPr>
      <w:r>
        <w:rPr>
          <w:rFonts w:ascii="Times New Roman" w:hAnsi="Times New Roman" w:eastAsia="宋体" w:cs="Times New Roman"/>
          <w:b/>
          <w:i w:val="0"/>
          <w:color w:val="000000"/>
          <w:sz w:val="21"/>
          <w:szCs w:val="21"/>
        </w:rPr>
        <w:t>2 目录约束双档案遗传优化方法</w:t>
      </w:r>
    </w:p>
    <w:p w14:paraId="658B4476" w14:textId="7F24C7EA">
      <w:pPr>
        <w:pStyle w:val="4"/>
        <w:keepNext/>
        <w:spacing w:before="120" w:after="80" w:line="276" w:lineRule="auto"/>
        <w:ind w:firstLine="0"/>
      </w:pPr>
      <w:r>
        <w:rPr>
          <w:rFonts w:ascii="Times New Roman" w:hAnsi="Times New Roman" w:eastAsia="宋体" w:cs="Times New Roman"/>
          <w:b/>
          <w:i w:val="0"/>
          <w:color w:val="000000"/>
          <w:sz w:val="21"/>
          <w:szCs w:val="21"/>
        </w:rPr>
        <w:t>2.1 双档案与多样性维护</w:t>
      </w:r>
    </w:p>
    <w:p w14:paraId="34807ADF" w14:textId="7F24C7EB">
      <w:pPr>
        <w:spacing w:before="0" w:after="80" w:line="324" w:lineRule="auto"/>
        <w:ind w:firstLine="420"/>
      </w:pPr>
      <w:r>
        <w:rPr>
          <w:rFonts w:ascii="Times New Roman" w:hAnsi="Times New Roman" w:eastAsia="宋体" w:cs="Times New Roman"/>
          <w:color w:val="000000"/>
          <w:sz w:val="18"/>
          <w:szCs w:val="18"/>
        </w:rPr>
        <w:t>严格可行档案记为A_f，其中仅保留calculable=True、complete=True且全部工程约束均满足的候选，并按总成本从低到高排序。近可行档案记为A_n，其中保留calculable=True、complete=True、但至少一项约束超限的候选。设I(q)为当前页面配置实际提供上下限的约束集合；配置未提供范围时不虚构该项硬约束。对A_n内候选按κ(x)=(V(x),V_max(x),n_v(x),C(x))进行升序字典序排序：首先比较归一化超限总和V(x)，若相同则依次比较最大单项超限V_max(x)、违规项数量n_v(x)和总成本C(x)。两档案容量均固定为L=24，作为独立于工作种群规模的截断参数；工作种群规模则随第0代候选池规模设定。A_f是最终推荐解的唯一来源，A_n仅提供跨越约束边界的父代机会和诊断反馈输入。</w:t>
      </w:r>
    </w:p>
    <w:p w14:paraId="29628508" w14:textId="7F24C7EC">
      <w:pPr>
        <w:pStyle w:val="5"/>
        <w:spacing w:before="140" w:after="60"/>
      </w:pPr>
      <w:r>
        <w:rPr>
          <w:rFonts w:ascii="Times New Roman" w:hAnsi="Times New Roman" w:eastAsia="宋体" w:cs="Times New Roman"/>
          <w:b/>
          <w:color w:val="000000"/>
          <w:sz w:val="19"/>
          <w:szCs w:val="19"/>
        </w:rPr>
        <w:t>2.1.1 严格可行与归一化超限</w:t>
      </w:r>
    </w:p>
    <w:p w14:paraId="030509A7" w14:textId="7F24C7ED">
      <w:r>
        <w:rPr>
          <w:rFonts w:ascii="Times New Roman" w:hAnsi="Times New Roman" w:eastAsia="宋体" w:cs="Times New Roman"/>
          <w:color w:val="000000"/>
          <w:sz w:val="18"/>
          <w:szCs w:val="18"/>
        </w:rPr>
        <w:t>严格可行的判定和相应精算输出见表3。对任一具有下、上界[l_i,u_i]的约束，若实际值y_i低于下界，其归一化超限为(l_i−y_i)/max(|l_i|,1)；若高于上界，则为(y_i−u_i)/max(|u_i|,1)；在区间内为0。冷却波纹补偿的单侧约束使用(oil_expansion−3×corr_expansion)/max(oil_expansion,1)。分母中的1用于避免约束基准值接近0时产生数值放大，并将不同量纲约束转化为无量纲的近似可比排序量。因此，对完整且可计算的候选，V(x)=Σ_{i∈I(q)}v_i(x)，V_max(x)=max_{i∈I(q)}v_i(x)，n_v(x)=|{i∈I(q):v_i(x)&gt;0}|，并据此进入A_f或A_n排序。条件依赖或完整性规则不满足时，轨迹记录将相应完整性违规记为1；该值仅用于失败归因和审计，不使complete=False或calculable=False的候选进入A_n。严格可行当且仅当候选完整可计算且V(x)=0。</w:t>
      </w:r>
    </w:p>
    <w:p w14:paraId="67AAEEB8" w14:textId="7F24C7EE">
      <w:pPr>
        <w:keepNext/>
        <w:spacing w:before="40" w:after="20" w:line="240" w:lineRule="auto"/>
        <w:jc w:val="center"/>
        <w:rPr>
          <w:b w:val="0"/>
          <w:bCs/>
        </w:rPr>
      </w:pPr>
      <w:r>
        <w:rPr>
          <w:rFonts w:ascii="Times New Roman" w:hAnsi="Times New Roman" w:eastAsia="宋体" w:cs="Times New Roman"/>
          <w:b w:val="0"/>
          <w:bCs/>
          <w:color w:val="000000"/>
          <w:sz w:val="18"/>
          <w:szCs w:val="18"/>
        </w:rPr>
        <w:t>表3 工程约束分组、严格可行判定与归一化依据</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tblGrid>
      <w:tr w14:paraId="1E55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20" w:type="dxa"/>
            <w:shd w:val="clear" w:color="auto" w:fill="D9EAF7"/>
            <w:tcMar>
              <w:top w:w="70" w:type="dxa"/>
              <w:left w:w="90" w:type="dxa"/>
              <w:bottom w:w="70" w:type="dxa"/>
              <w:right w:w="90" w:type="dxa"/>
            </w:tcMar>
            <w:vAlign w:val="center"/>
          </w:tcPr>
          <w:p w14:paraId="7F24C3AB" w14:textId="7F24C7EF">
            <w:pPr>
              <w:spacing w:before="0" w:after="0" w:line="240" w:lineRule="auto"/>
              <w:jc w:val="center"/>
            </w:pPr>
            <w:r>
              <w:rPr>
                <w:rFonts w:ascii="Times New Roman" w:hAnsi="Times New Roman" w:eastAsia="宋体" w:cs="Times New Roman"/>
                <w:b/>
                <w:bCs w:val="0"/>
                <w:color w:val="000000"/>
                <w:sz w:val="16"/>
                <w:szCs w:val="16"/>
              </w:rPr>
              <w:t>约束组及严格可行判据</w:t>
            </w:r>
          </w:p>
        </w:tc>
      </w:tr>
      <w:tr w14:paraId="3E71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667F457C" w14:textId="7F24C7F0">
            <w:pPr>
              <w:spacing w:before="0" w:after="0" w:line="240" w:lineRule="auto"/>
            </w:pPr>
            <w:r>
              <w:rPr>
                <w:rFonts w:ascii="Times New Roman" w:hAnsi="Times New Roman" w:eastAsia="宋体" w:cs="Times New Roman"/>
                <w:color w:val="000000"/>
                <w:sz w:val="16"/>
                <w:szCs w:val="16"/>
              </w:rPr>
              <w:t>磁路与损耗：磁密B、空载损耗P0、负载损耗Pk及短路阻抗Uk均落在当前页面给定范围。</w:t>
            </w:r>
          </w:p>
        </w:tc>
      </w:tr>
      <w:tr w14:paraId="4940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1B886212" w14:textId="7F24C7F1">
            <w:pPr>
              <w:spacing w:before="0" w:after="0" w:line="240" w:lineRule="auto"/>
            </w:pPr>
            <w:r>
              <w:rPr>
                <w:rFonts w:ascii="Times New Roman" w:hAnsi="Times New Roman" w:eastAsia="宋体" w:cs="Times New Roman"/>
                <w:color w:val="000000"/>
                <w:sz w:val="16"/>
                <w:szCs w:val="16"/>
              </w:rPr>
              <w:t>绕组与导线：J_lv/J_hv、绕组反应高度及扁线宽、厚、宽厚比均满足相应页面范围。</w:t>
            </w:r>
          </w:p>
        </w:tc>
      </w:tr>
      <w:tr w14:paraId="6308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7C94AD3B" w14:textId="7F24C7F2">
            <w:pPr>
              <w:spacing w:before="0" w:after="0" w:line="240" w:lineRule="auto"/>
            </w:pPr>
            <w:r>
              <w:rPr>
                <w:rFonts w:ascii="Times New Roman" w:hAnsi="Times New Roman" w:eastAsia="宋体" w:cs="Times New Roman"/>
                <w:color w:val="000000"/>
                <w:sz w:val="16"/>
                <w:szCs w:val="16"/>
              </w:rPr>
              <w:t>层数与结构依赖：低压箔材层数=匝数；低压扁线层数∈{2,4}；高压层数、油道均为页面许可档位。</w:t>
            </w:r>
          </w:p>
        </w:tc>
      </w:tr>
      <w:tr w14:paraId="3A2B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3B83FAFB" w14:textId="7F24C7F3">
            <w:pPr>
              <w:spacing w:before="0" w:after="0" w:line="240" w:lineRule="auto"/>
            </w:pPr>
            <w:r>
              <w:rPr>
                <w:rFonts w:ascii="Times New Roman" w:hAnsi="Times New Roman" w:eastAsia="宋体" w:cs="Times New Roman"/>
                <w:color w:val="000000"/>
                <w:sz w:val="16"/>
                <w:szCs w:val="16"/>
              </w:rPr>
              <w:t>热工与冷却：油温和绕组温升不超上限；波纹补偿及散热器中心距满足对应单侧约束。</w:t>
            </w:r>
          </w:p>
        </w:tc>
      </w:tr>
      <w:tr w14:paraId="375C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1D36AD33" w14:textId="7F24C7F4">
            <w:pPr>
              <w:spacing w:before="0" w:after="0" w:line="240" w:lineRule="auto"/>
            </w:pPr>
            <w:r>
              <w:rPr>
                <w:rFonts w:ascii="Times New Roman" w:hAnsi="Times New Roman" w:eastAsia="宋体" w:cs="Times New Roman"/>
                <w:color w:val="000000"/>
                <w:sz w:val="16"/>
                <w:szCs w:val="16"/>
              </w:rPr>
              <w:t>完整性：四模块目录记录可唯一还原，且calculable=True、complete=True。</w:t>
            </w:r>
          </w:p>
        </w:tc>
      </w:tr>
    </w:tbl>
    <w:p w14:paraId="174BD685" w14:textId="7F24C7F5">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(4)</m:t>
          </m:r>
        </m:oMath>
      </m:oMathPara>
    </w:p>
    <w:p w14:paraId="5D820341" w14:textId="7F24C7F6">
      <w:pPr>
        <w:spacing w:before="0" w:after="80" w:line="324" w:lineRule="auto"/>
        <w:ind w:firstLine="420"/>
      </w:pPr>
      <w:r>
        <w:rPr>
          <w:rFonts w:ascii="Times New Roman" w:hAnsi="Times New Roman" w:eastAsia="宋体" w:cs="Times New Roman"/>
          <w:color w:val="000000"/>
          <w:sz w:val="18"/>
          <w:szCs w:val="18"/>
        </w:rPr>
        <w:t>多样性采用四项指标：完整记录签名数、四模块唯一组合数、工作种群平均汉明距离和模块熵。完整记录签名由铁芯、低压、高压和冷却四个完整模块记录的联合编码构成；四模块唯一组合数统计当前种群中互不相同的四元组合。对于任意两个候选，分别比较铁芯、低压、高压和冷却四个模块：某模块的完整目录记录ID不同记为1，否则记为0，故汉明距离d_H的取值范围为[0,4]。平均汉明距离与模块熵由式（5）给出，其中p_m(v)为模块m取值v的频率。距离和熵只描述离散目录选择的多样性，不将目录外几何组合计入搜索空间。</w:t>
      </w:r>
    </w:p>
    <w:p w14:paraId="1431A989" w14:textId="7F24C7F7">
      <w:pPr>
        <w:spacing w:before="40" w:after="40" w:line="240" w:lineRule="auto"/>
        <w:jc w:val="center"/>
      </w:pPr>
      <m:oMathPara>
        <m:oMath>
          <m:sSub>
            <m:sSubPr/>
            <m:e>
              <m:r>
                <m:rPr/>
                <m:t>d</m:t>
              </m:r>
            </m:e>
            <m:sub>
              <m:r>
                <m:rPr/>
                <m:t>H</m:t>
              </m:r>
            </m:sub>
          </m:sSub>
          <m:r>
            <m:rPr/>
            <m:t xml:space="preserve">̄ = </m:t>
          </m:r>
          <m:f>
            <m:fPr/>
            <m:num>
              <m:r>
                <m:rPr/>
                <m:t>2∑d</m:t>
              </m:r>
            </m:num>
            <m:den>
              <m:r>
                <m:rPr/>
                <m:t>N(N−1)</m:t>
              </m:r>
            </m:den>
          </m:f>
          <m:r>
            <m:rPr/>
            <m:t xml:space="preserve">,  </m:t>
          </m:r>
          <m:sSub>
            <m:sSubPr/>
            <m:e>
              <m:r>
                <m:rPr/>
                <m:t>H</m:t>
              </m:r>
            </m:e>
            <m:sub>
              <m:r>
                <m:rPr/>
                <m:t>m</m:t>
              </m:r>
            </m:sub>
          </m:sSub>
          <m:r>
            <m:rPr/>
            <m:t xml:space="preserve"> = −∑ </m:t>
          </m:r>
          <m:sSub>
            <m:sSubPr/>
            <m:e>
              <m:r>
                <m:rPr/>
                <m:t>p</m:t>
              </m:r>
            </m:e>
            <m:sub>
              <m:r>
                <m:rPr/>
                <m:t>m</m:t>
              </m:r>
            </m:sub>
          </m:sSub>
          <m:r>
            <m:rPr/>
            <m:t xml:space="preserve">(v) log₂ </m:t>
          </m:r>
          <m:sSub>
            <m:sSubPr/>
            <m:e>
              <m:r>
                <m:rPr/>
                <m:t>p</m:t>
              </m:r>
            </m:e>
            <m:sub>
              <m:r>
                <m:rPr/>
                <m:t>m</m:t>
              </m:r>
            </m:sub>
          </m:sSub>
          <m:r>
            <m:rPr/>
            <m:t>(v)  (5)</m:t>
          </m:r>
        </m:oMath>
      </m:oMathPara>
    </w:p>
    <w:p w14:paraId="55B11FC7" w14:textId="7F24CAAA">
      <w:pPr>
        <w:keepNext/>
        <w:spacing w:before="40" w:after="20"/>
        <w:jc w:val="center"/>
      </w:pPr>
      <w:r>
        <w:rPr>
          <w:rFonts w:ascii="Times New Roman" w:hAnsi="Times New Roman" w:eastAsia="宋体" w:cs="Times New Roman"/>
          <w:color w:val="000000"/>
        </w:rPr>
        <w:drawing>
          <wp:inline distT="0" distB="0" distL="114300" distR="114300">
            <wp:extent cx="2844000" cy="1162800"/>
            <wp:effectExtent l="0" t="0" r="0" b="4445"/>
            <wp:docPr id="3" name="Picture 3" descr="严格与近可行双档案的分流、父代选择、候选生成和沿底部绕行的精算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3c2044bf5eb849e7"/>
                    <a:stretch>
                      <a:fillRect/>
                    </a:stretch>
                  </pic:blipFill>
                  <pic:spPr>
                    <a:xfrm>
                      <a:off x="0" y="0"/>
                      <a:ext cx="2844000" cy="1162800"/>
                    </a:xfrm>
                    <a:prstGeom prst="rect">
                      <a:avLst/>
                    </a:prstGeom>
                  </pic:spPr>
                </pic:pic>
              </a:graphicData>
            </a:graphic>
          </wp:inline>
        </w:drawing>
      </w:r>
    </w:p>
    <w:p w14:paraId="2C335D7C" w14:textId="7F24C937">
      <w:pPr>
        <w:keepNext/>
        <w:spacing w:before="40" w:after="20" w:line="240" w:lineRule="auto"/>
        <w:jc w:val="center"/>
        <w:rPr>
          <w:b w:val="0"/>
          <w:bCs/>
        </w:rPr>
      </w:pPr>
      <w:r>
        <w:rPr>
          <w:rFonts w:ascii="Times New Roman" w:hAnsi="Times New Roman" w:eastAsia="宋体" w:cs="Times New Roman"/>
          <w:b w:val="0"/>
          <w:bCs/>
          <w:color w:val="000000"/>
          <w:sz w:val="18"/>
          <w:szCs w:val="18"/>
        </w:rPr>
        <w:t xml:space="preserve">图3 严格—近可行双档案的分流、父代选择与遗传反馈（严格档案用于最终推荐，近可行档案仅服务于边界搜索）</w:t>
      </w:r>
    </w:p>
    <w:p w14:paraId="6BB66B6F" w14:textId="7F24C7FA">
      <w:pPr>
        <w:pStyle w:val="4"/>
        <w:keepNext/>
        <w:spacing w:before="120" w:after="80" w:line="276" w:lineRule="auto"/>
        <w:ind w:firstLine="0"/>
      </w:pPr>
      <w:r>
        <w:rPr>
          <w:rFonts w:ascii="Times New Roman" w:hAnsi="Times New Roman" w:eastAsia="宋体" w:cs="Times New Roman"/>
          <w:b/>
          <w:i w:val="0"/>
          <w:color w:val="000000"/>
          <w:sz w:val="21"/>
          <w:szCs w:val="21"/>
        </w:rPr>
        <w:t>2.2 算法流程与复杂度</w:t>
      </w:r>
    </w:p>
    <w:p w14:paraId="15D4B57A" w14:textId="7F24C7FB">
      <w:pPr>
        <w:keepNext/>
        <w:spacing w:before="40" w:after="20" w:line="240" w:lineRule="auto"/>
        <w:jc w:val="center"/>
      </w:pPr>
      <w:r>
        <w:rPr>
          <w:rFonts w:ascii="Times New Roman" w:hAnsi="Times New Roman" w:eastAsia="宋体" w:cs="Times New Roman"/>
          <w:b/>
          <w:i w:val="0"/>
          <w:color w:val="000000"/>
          <w:sz w:val="18"/>
          <w:szCs w:val="18"/>
        </w:rPr>
        <w:t>算法1 合法域构造与第0代生成</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tblGrid>
      <w:tr w14:paraId="70AF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6A6AAE4E" w14:textId="7F24C7FC">
            <w:pPr>
              <w:spacing w:before="0" w:after="0" w:line="240" w:lineRule="auto"/>
              <w:ind w:left="0"/>
            </w:pPr>
            <w:r>
              <w:rPr>
                <w:rFonts w:ascii="Times New Roman" w:hAnsi="Times New Roman" w:eastAsia="宋体" w:cs="Times New Roman"/>
                <w:b w:val="0"/>
                <w:bCs/>
                <w:color w:val="000000"/>
                <w:sz w:val="16"/>
                <w:szCs w:val="16"/>
              </w:rPr>
              <w:t>① 候选域：读取页面多选、整数范围和目录快照，构造铁芯、低压、高压和冷却四类完整记录集合。</w:t>
            </w:r>
          </w:p>
        </w:tc>
      </w:tr>
      <w:tr w14:paraId="4512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5D0CECDE" w14:textId="7F24C7FD">
            <w:pPr>
              <w:spacing w:before="0" w:after="0" w:line="240" w:lineRule="auto"/>
              <w:ind w:left="0"/>
            </w:pPr>
            <w:r>
              <w:rPr>
                <w:rFonts w:ascii="Times New Roman" w:hAnsi="Times New Roman" w:eastAsia="宋体" w:cs="Times New Roman"/>
                <w:color w:val="000000"/>
                <w:sz w:val="16"/>
                <w:szCs w:val="16"/>
              </w:rPr>
              <w:t>② 覆盖与种子：以多背景方式生成单项覆盖和关键两两覆盖候选，筛选可由当前目录唯一还原的相似历史结构。</w:t>
            </w:r>
          </w:p>
        </w:tc>
      </w:tr>
      <w:tr w14:paraId="12E7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56F11E21" w14:textId="7F24C7FE">
            <w:pPr>
              <w:spacing w:before="0" w:after="0" w:line="240" w:lineRule="auto"/>
              <w:ind w:left="0"/>
            </w:pPr>
            <w:r>
              <w:rPr>
                <w:rFonts w:ascii="Times New Roman" w:hAnsi="Times New Roman" w:eastAsia="宋体" w:cs="Times New Roman"/>
                <w:color w:val="000000"/>
                <w:sz w:val="16"/>
                <w:szCs w:val="16"/>
              </w:rPr>
              <w:t>③ 合法化与精算：在合法域内补充未出现的随机候选，执行 Φ、去重和工程精算；不可计算候选记录失败原因。</w:t>
            </w:r>
          </w:p>
        </w:tc>
      </w:tr>
      <w:tr w14:paraId="3B04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2B0CD01A" w14:textId="7F24C7FF">
            <w:pPr>
              <w:spacing w:before="0" w:after="0" w:line="240" w:lineRule="auto"/>
              <w:ind w:left="0"/>
            </w:pPr>
            <w:r>
              <w:rPr>
                <w:rFonts w:ascii="Times New Roman" w:hAnsi="Times New Roman" w:eastAsia="宋体" w:cs="Times New Roman"/>
                <w:color w:val="000000"/>
                <w:sz w:val="16"/>
                <w:szCs w:val="16"/>
              </w:rPr>
              <w:t>④ 双档案初始化：严格可行候选进入 A_f，近可行候选进入 A_n；独立截断后与其余可计算候选形成第 0 代工作种群。</w:t>
            </w:r>
          </w:p>
        </w:tc>
      </w:tr>
    </w:tbl>
    <w:p w14:paraId="7448A65E" w14:textId="7F24C800">
      <w:pPr>
        <w:keepNext/>
        <w:spacing w:before="40" w:after="20" w:line="240" w:lineRule="auto"/>
        <w:jc w:val="center"/>
      </w:pPr>
      <w:r>
        <w:rPr>
          <w:rFonts w:ascii="Times New Roman" w:hAnsi="Times New Roman" w:eastAsia="宋体" w:cs="Times New Roman"/>
          <w:b/>
          <w:i w:val="0"/>
          <w:color w:val="000000"/>
          <w:sz w:val="18"/>
          <w:szCs w:val="18"/>
        </w:rPr>
        <w:t>算法2 单代演化与可选诊断探测</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tblGrid>
      <w:tr w14:paraId="59B0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25953A48" w14:textId="7F24C801">
            <w:pPr>
              <w:spacing w:before="0" w:after="0" w:line="240" w:lineRule="auto"/>
              <w:ind w:left="0"/>
            </w:pPr>
            <w:r>
              <w:rPr>
                <w:rFonts w:ascii="Times New Roman" w:hAnsi="Times New Roman" w:eastAsia="宋体" w:cs="Times New Roman"/>
                <w:b w:val="0"/>
                <w:bCs/>
                <w:color w:val="000000"/>
                <w:sz w:val="16"/>
                <w:szCs w:val="16"/>
              </w:rPr>
              <w:t>① 父代选择与交叉：A_f 非空时，父代 A 从 A_f 进行规模为 3 的锦标赛选择；父代 B 以 0.30 概率从 A_n 选择，否则从 A_f 与当前工作种群并集选择。</w:t>
            </w:r>
          </w:p>
        </w:tc>
      </w:tr>
      <w:tr w14:paraId="5771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26A9E722" w14:textId="7F24C802">
            <w:pPr>
              <w:spacing w:before="0" w:after="0" w:line="240" w:lineRule="auto"/>
              <w:ind w:left="0"/>
            </w:pPr>
            <w:r>
              <w:rPr>
                <w:rFonts w:ascii="Times New Roman" w:hAnsi="Times New Roman" w:eastAsia="宋体" w:cs="Times New Roman"/>
                <w:color w:val="000000"/>
                <w:sz w:val="16"/>
                <w:szCs w:val="16"/>
              </w:rPr>
              <w:t>② 变异与诊断局部探测：先精算交叉/复制基体；按归一化超限最大的单项违规映射优先模块，仅生成页面/目录内的最近合法邻居。</w:t>
            </w:r>
          </w:p>
        </w:tc>
      </w:tr>
      <w:tr w14:paraId="1CA6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4BCBFD82" w14:textId="7F24C803">
            <w:pPr>
              <w:spacing w:before="0" w:after="0" w:line="240" w:lineRule="auto"/>
              <w:ind w:left="0"/>
            </w:pPr>
            <w:r>
              <w:rPr>
                <w:rFonts w:ascii="Times New Roman" w:hAnsi="Times New Roman" w:eastAsia="宋体" w:cs="Times New Roman"/>
                <w:color w:val="000000"/>
                <w:sz w:val="16"/>
                <w:szCs w:val="16"/>
              </w:rPr>
              <w:t>③ 评价、注入与更新：未见候选才真实精算，缓存命中复用结果；随机注入优先从本次运行的运行内已评价候选池重组电磁块/冷却块，并更新 A_f、A_n 和下一代。</w:t>
            </w:r>
          </w:p>
        </w:tc>
      </w:tr>
      <w:tr w14:paraId="18FF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3A0967A" w14:textId="7F24C804">
            <w:pPr>
              <w:spacing w:before="0" w:after="0" w:line="240" w:lineRule="auto"/>
              <w:ind w:left="0"/>
            </w:pPr>
            <w:r>
              <w:rPr>
                <w:rFonts w:ascii="Times New Roman" w:hAnsi="Times New Roman" w:eastAsia="宋体" w:cs="Times New Roman"/>
                <w:color w:val="000000"/>
                <w:sz w:val="16"/>
                <w:szCs w:val="16"/>
              </w:rPr>
              <w:t>④ 停止与审计：达到最大代数、停滞条件或第 0 代后真实精算总预算 B′ 时停止，并记录编码、父代来源、违规映射、局部探测、精算结果和档案去向。</w:t>
            </w:r>
          </w:p>
        </w:tc>
      </w:tr>
    </w:tbl>
    <w:p w14:paraId="781E7D81" w14:textId="7F24C805">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m:t>
          </m:r>
        </m:oMath>
      </m:oMathPara>
    </w:p>
    <w:p w14:paraId="47098DA8" w14:textId="7F24C806">
      <w:pPr>
        <w:spacing w:before="0" w:after="20"/>
        <w:jc w:val="right"/>
      </w:pPr>
      <w:r>
        <w:rPr>
          <w:rFonts w:ascii="Times New Roman" w:hAnsi="Times New Roman" w:eastAsia="宋体" w:cs="Times New Roman"/>
          <w:i w:val="0"/>
          <w:color w:val="000000"/>
          <w:sz w:val="18"/>
          <w:szCs w:val="18"/>
        </w:rPr>
        <w:t>（6）</w:t>
      </w:r>
    </w:p>
    <w:p w14:paraId="5514C7F1" w14:textId="7F24C807">
      <w:pPr>
        <w:spacing w:before="20" w:after="0" w:line="240" w:lineRule="auto"/>
        <w:jc w:val="center"/>
      </w:pPr>
      <m:oMathPara>
        <m:oMath>
          <m:r>
            <m:rPr/>
            <m:t xml:space="preserve">O(N log N),  </m:t>
          </m:r>
          <m:sSub>
            <m:sSubPr/>
            <m:e>
              <m:r>
                <m:rPr/>
                <m:t>d</m:t>
              </m:r>
            </m:e>
            <m:sub>
              <m:r>
                <m:rPr/>
                <m:t>H</m:t>
              </m:r>
            </m:sub>
          </m:sSub>
          <m:r>
            <m:rPr/>
            <m:t>̄ 的直接计算为 O(N²)</m:t>
          </m:r>
        </m:oMath>
      </m:oMathPara>
    </w:p>
    <w:p w14:paraId="5C6ABDC7" w14:textId="7F24C808">
      <w:pPr>
        <w:spacing w:before="0" w:after="20"/>
        <w:jc w:val="right"/>
      </w:pPr>
      <w:r>
        <w:rPr>
          <w:rFonts w:ascii="Times New Roman" w:hAnsi="Times New Roman" w:eastAsia="宋体" w:cs="Times New Roman"/>
          <w:i w:val="0"/>
          <w:color w:val="000000"/>
          <w:sz w:val="18"/>
          <w:szCs w:val="18"/>
        </w:rPr>
        <w:t>（7）</w:t>
      </w:r>
    </w:p>
    <w:p w14:paraId="27F417FE" w14:textId="7F24C809">
      <w:pPr>
        <w:spacing w:before="0" w:after="80" w:line="324" w:lineRule="auto"/>
        <w:ind w:firstLine="420"/>
      </w:pPr>
      <w:r>
        <w:rPr>
          <w:rFonts w:ascii="Times New Roman" w:hAnsi="Times New Roman" w:eastAsia="宋体" w:cs="Times New Roman"/>
          <w:color w:val="000000"/>
          <w:sz w:val="18"/>
          <w:szCs w:val="18"/>
        </w:rPr>
        <w:t>设铁芯、低压绕组、高压绕组和冷却模块的候选规模分别为n_c、n_l、n_h和n_k，则完整笛卡儿域的理论规模为O(n_c×n_l×n_h×n_k)。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N)，其中N为本代可计算候选数；平均汉明距离的直接计算开销为O(N²)，但其仅用于离线轨迹统计，不参与父代选择或候选生成。实际运行时间主要由真实工程精算调用主导。</w:t>
      </w:r>
    </w:p>
    <w:p w14:paraId="75A30EDE" w14:textId="7F24C80A">
      <w:pPr>
        <w:pStyle w:val="4"/>
      </w:pPr>
      <w:r>
        <w:rPr>
          <w:rFonts w:ascii="Times New Roman" w:hAnsi="Times New Roman" w:eastAsia="宋体" w:cs="Times New Roman"/>
          <w:b/>
          <w:color w:val="000000"/>
          <w:sz w:val="21"/>
          <w:szCs w:val="21"/>
        </w:rPr>
        <w:t>2.3 运行内已评价候选池、父代抽样与诊断反馈</w:t>
      </w:r>
    </w:p>
    <w:p w14:paraId="1F691D51" w14:textId="7F24C80B">
      <w:r>
        <w:rPr>
          <w:rFonts w:ascii="Times New Roman" w:hAnsi="Times New Roman" w:eastAsia="宋体" w:cs="Times New Roman"/>
          <w:color w:val="000000"/>
          <w:sz w:val="18"/>
          <w:szCs w:val="18"/>
        </w:rPr>
        <w:t>父代抽样具有明确的不对称性：当严格档案非空时，父代A始终从A_f中以三元锦标赛选取；父代B以0.30的固定概率从A_n中以同样规则选取，其余0.70概率从A_f与当前工作种群的并集选取。A_n因此既通过父代B向交叉提供近边界结构，也通过其候选的约束诊断提供局部探测输入。若A_f为空而A_n非空，则父代A从A_n选取、父代B从A_n与工作种群并集选取；两档案均空时才完全退回工作种群。0.30为本文冻结的可复核运行参数，未将其作为经敏感性优化得到的结论。</w:t>
      </w:r>
    </w:p>
    <w:p w14:paraId="7CC61B66" w14:textId="7F24C80C">
      <w:r>
        <w:rPr>
          <w:rFonts w:ascii="Times New Roman" w:hAnsi="Times New Roman" w:eastAsia="宋体" w:cs="Times New Roman"/>
          <w:color w:val="000000"/>
          <w:sz w:val="18"/>
          <w:szCs w:val="18"/>
        </w:rPr>
        <w:t>运行内已评价候选池是指本次运行中已完成工程精算且完整的候选集合，不是外部训练集，也不是目标配置既有结果。每一代注入时，算法仅从该候选池中随机抽取基体和供体；以0.75概率整体替换结构和电磁耦合块或冷却块之一，以0.25概率同时替换这两个模块，再经Φ合法化后形成未见候选。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14:textId="7F24C80D">
      <w:r>
        <w:rPr>
          <w:rFonts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14:textId="7F24C80E">
      <w:pPr>
        <w:pStyle w:val="4"/>
        <w:keepNext/>
        <w:spacing w:before="120" w:after="80" w:line="276" w:lineRule="auto"/>
        <w:ind w:firstLine="0"/>
      </w:pPr>
      <w:r>
        <w:rPr>
          <w:rFonts w:ascii="Times New Roman" w:hAnsi="Times New Roman" w:eastAsia="宋体" w:cs="Times New Roman"/>
          <w:b/>
          <w:color w:val="000000"/>
          <w:sz w:val="21"/>
          <w:szCs w:val="21"/>
        </w:rPr>
        <w:t>2.4 与 Deb 可行性规则的对照设定</w:t>
      </w:r>
    </w:p>
    <w:p w14:paraId="08CB6E19" w14:textId="7F24C80F">
      <w:pPr>
        <w:spacing w:before="0" w:after="80" w:line="324" w:lineRule="auto"/>
        <w:ind w:firstLine="420"/>
      </w:pPr>
      <w:r>
        <w:rPr>
          <w:rFonts w:ascii="Times New Roman" w:hAnsi="Times New Roman" w:eastAsia="宋体" w:cs="Times New Roman"/>
          <w:color w:val="000000"/>
          <w:sz w:val="18"/>
          <w:szCs w:val="18"/>
        </w:rPr>
        <w:t>本文的主比较对象为目录约束基础遗传算法（BGA）与完整方法（MGA）。二者共享候选域、合法化函数、单设备精算器、第0代覆盖策略、随机种子和第0代后真实精算总预算上限；MGA额外启用双档案父代选择、运行内已评价候选池注入及诊断局部探测。为避免将未运行的算法写成实证对照，本文不报告RS、Deb规则变体或其它未完成对照的数值结论。单档案变体仅作为扩展消融，用于描述移除独立近可行档案后的现象，不能据此作单一机制的因果归因。</w:t>
      </w:r>
    </w:p>
    <w:p w14:paraId="4C9A867B" w14:textId="7F24C810">
      <w:pPr>
        <w:pStyle w:val="3"/>
        <w:keepNext/>
        <w:spacing w:before="200" w:after="80" w:line="276" w:lineRule="auto"/>
        <w:ind w:firstLine="0"/>
      </w:pPr>
      <w:r>
        <w:rPr>
          <w:rFonts w:ascii="Times New Roman" w:hAnsi="Times New Roman" w:eastAsia="宋体" w:cs="Times New Roman"/>
          <w:b/>
          <w:i w:val="0"/>
          <w:color w:val="000000"/>
          <w:sz w:val="21"/>
          <w:szCs w:val="21"/>
        </w:rPr>
        <w:t>3 实验设置</w:t>
      </w:r>
    </w:p>
    <w:p w14:paraId="2C9D637C" w14:textId="7F24C811">
      <w:pPr>
        <w:pStyle w:val="4"/>
        <w:keepNext/>
        <w:spacing w:before="120" w:after="80" w:line="276" w:lineRule="auto"/>
        <w:ind w:firstLine="0"/>
      </w:pPr>
      <w:r>
        <w:rPr>
          <w:rFonts w:ascii="Times New Roman" w:hAnsi="Times New Roman" w:eastAsia="宋体" w:cs="Times New Roman"/>
          <w:b/>
          <w:i w:val="0"/>
          <w:color w:val="000000"/>
          <w:sz w:val="21"/>
          <w:szCs w:val="21"/>
        </w:rPr>
        <w:t>3.1 实验场景</w:t>
      </w:r>
    </w:p>
    <w:p w14:paraId="415F9B3A" w14:textId="7F24C938">
      <w:pPr>
        <w:spacing w:before="0" w:after="80" w:line="324" w:lineRule="auto"/>
        <w:ind w:firstLine="420"/>
      </w:pPr>
      <w:r>
        <w:rPr>
          <w:rFonts w:ascii="Times New Roman" w:hAnsi="Times New Roman" w:eastAsia="宋体" w:cs="Times New Roman"/>
          <w:color w:val="000000"/>
          <w:sz w:val="18"/>
          <w:szCs w:val="18"/>
        </w:rPr>
        <w:t xml:space="preserve">表4列出五个预定义主比较场景的真实配置快照。表中的第0代精算数N₀是本次覆盖、历史和随机候选去重后实际调用精算器的数量；工作种群规模N按当前实现由N₀确定。本文不以未导出的组合计数替代真实范围，故报告实际N₀而非推断性的“严格可行域规模”。第0代后真实精算总预算B′覆盖演化和末端细化的全部未命中缓存调用；200 kVA圆形—波纹边界场景的检查结果单列说明，不并入表4。</w:t>
      </w:r>
    </w:p>
    <w:p w14:paraId="6397A87C" w14:textId="7F24CA93">
      <w:pPr>
        <w:keepNext/>
        <w:spacing w:before="40" w:after="20" w:line="240" w:lineRule="auto"/>
        <w:jc w:val="center"/>
      </w:pPr>
      <w:r>
        <w:rPr>
          <w:rFonts w:ascii="Times New Roman" w:hAnsi="Times New Roman" w:eastAsia="宋体" w:cs="Times New Roman"/>
          <w:b/>
          <w:color w:val="000000"/>
          <w:sz w:val="18"/>
          <w:szCs w:val="18"/>
        </w:rPr>
        <w:t xml:space="preserve">表4 五个预定义主比较场景与搜索预算</w:t>
      </w:r>
    </w:p>
    <w:tbl>
      <w:tblPr>
        <w:tblW w:w="413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60"/>
        <w:gridCol w:w="1320"/>
        <w:gridCol w:w="750"/>
        <w:gridCol w:w="760"/>
        <w:gridCol w:w="950"/>
      </w:tblGrid>
      <w:tr>
        <w:trPr/>
        <w:tc>
          <w:tcPr>
            <w:tcW w:w="360" w:type="dxa"/>
            <w:shd w:val="clear" w:fill="D9EAF7"/>
            <w:tcMar>
              <w:top w:w="65" w:type="dxa"/>
              <w:left w:w="70" w:type="dxa"/>
              <w:bottom w:w="65" w:type="dxa"/>
              <w:right w:w="70" w:type="dxa"/>
            </w:tcMar>
            <w:vAlign w:val="center"/>
          </w:tcPr>
          <w:p w14:paraId="7F24CA36" w14:textId="7F24CA76">
            <w:pPr>
              <w:jc w:val="center"/>
            </w:pPr>
            <w:r>
              <w:rPr>
                <w:b/>
                <w:sz w:val="16"/>
              </w:rPr>
              <w:t xml:space="preserve">场景</w:t>
            </w:r>
          </w:p>
        </w:tc>
        <w:tc>
          <w:tcPr>
            <w:tcW w:w="1320" w:type="dxa"/>
            <w:shd w:val="clear" w:fill="D9EAF7"/>
            <w:tcMar>
              <w:top w:w="65" w:type="dxa"/>
              <w:left w:w="70" w:type="dxa"/>
              <w:bottom w:w="65" w:type="dxa"/>
              <w:right w:w="70" w:type="dxa"/>
            </w:tcMar>
            <w:vAlign w:val="center"/>
          </w:tcPr>
          <w:p w14:paraId="7F24CA38" w14:textId="7F24CA77">
            <w:pPr>
              <w:jc w:val="center"/>
            </w:pPr>
            <w:r>
              <w:rPr>
                <w:b/>
                <w:sz w:val="16"/>
              </w:rPr>
              <w:t xml:space="preserve">容量与结构</w:t>
            </w:r>
          </w:p>
        </w:tc>
        <w:tc>
          <w:tcPr>
            <w:tcW w:w="750" w:type="dxa"/>
            <w:shd w:val="clear" w:fill="D9EAF7"/>
            <w:tcMar>
              <w:top w:w="65" w:type="dxa"/>
              <w:left w:w="70" w:type="dxa"/>
              <w:bottom w:w="65" w:type="dxa"/>
              <w:right w:w="70" w:type="dxa"/>
            </w:tcMar>
            <w:vAlign w:val="center"/>
          </w:tcPr>
          <w:p w14:paraId="7F24CA3A" w14:textId="7F24CA78">
            <w:pPr>
              <w:jc w:val="center"/>
            </w:pPr>
            <w:r>
              <w:rPr>
                <w:b/>
                <w:sz w:val="16"/>
              </w:rPr>
              <w:t xml:space="preserve">低压/高压类别</w:t>
            </w:r>
          </w:p>
        </w:tc>
        <w:tc>
          <w:tcPr>
            <w:tcW w:w="760" w:type="dxa"/>
            <w:shd w:val="clear" w:fill="D9EAF7"/>
            <w:tcMar>
              <w:top w:w="65" w:type="dxa"/>
              <w:left w:w="70" w:type="dxa"/>
              <w:bottom w:w="65" w:type="dxa"/>
              <w:right w:w="70" w:type="dxa"/>
            </w:tcMar>
            <w:vAlign w:val="center"/>
          </w:tcPr>
          <w:p w14:paraId="7F24CA3C" w14:textId="7F24CA79">
            <w:pPr>
              <w:jc w:val="center"/>
            </w:pPr>
            <w:r>
              <w:rPr>
                <w:b/>
                <w:sz w:val="16"/>
              </w:rPr>
              <w:t xml:space="preserve">第0代精算 N₀（次）</w:t>
            </w:r>
          </w:p>
        </w:tc>
        <w:tc>
          <w:tcPr>
            <w:tcW w:w="950" w:type="dxa"/>
            <w:shd w:val="clear" w:fill="D9EAF7"/>
            <w:tcMar>
              <w:top w:w="65" w:type="dxa"/>
              <w:left w:w="70" w:type="dxa"/>
              <w:bottom w:w="65" w:type="dxa"/>
              <w:right w:w="70" w:type="dxa"/>
            </w:tcMar>
            <w:vAlign w:val="center"/>
          </w:tcPr>
          <w:p w14:paraId="7F24CA3E" w14:textId="7F24CA7A">
            <w:pPr>
              <w:jc w:val="center"/>
            </w:pPr>
            <w:r>
              <w:rPr>
                <w:b/>
                <w:sz w:val="16"/>
              </w:rPr>
              <w:t xml:space="preserve">工作种群 / 预算 B′（次）</w:t>
            </w:r>
          </w:p>
        </w:tc>
      </w:tr>
      <w:tr>
        <w:trPr/>
        <w:tc>
          <w:tcPr>
            <w:tcW w:w="360" w:type="dxa"/>
            <w:shd w:val="clear" w:fill="FFFFFF"/>
            <w:tcMar>
              <w:top w:w="65" w:type="dxa"/>
              <w:left w:w="70" w:type="dxa"/>
              <w:bottom w:w="65" w:type="dxa"/>
              <w:right w:w="70" w:type="dxa"/>
            </w:tcMar>
            <w:vAlign w:val="center"/>
          </w:tcPr>
          <w:p w14:paraId="7F24CA40" w14:textId="7F24CA41">
            <w:pPr>
              <w:jc w:val="center"/>
            </w:pPr>
            <w:r>
              <w:rPr>
                <w:sz w:val="16"/>
              </w:rPr>
              <w:t xml:space="preserve">A</w:t>
            </w:r>
          </w:p>
        </w:tc>
        <w:tc>
          <w:tcPr>
            <w:tcW w:w="1320" w:type="dxa"/>
            <w:shd w:val="clear" w:fill="FFFFFF"/>
            <w:tcMar>
              <w:top w:w="65" w:type="dxa"/>
              <w:left w:w="70" w:type="dxa"/>
              <w:bottom w:w="65" w:type="dxa"/>
              <w:right w:w="70" w:type="dxa"/>
            </w:tcMar>
            <w:vAlign w:val="center"/>
          </w:tcPr>
          <w:p w14:paraId="7F24CA42" w14:textId="7F24CA43">
            <w:pPr>
              <w:jc w:val="center"/>
            </w:pPr>
            <w:r>
              <w:rPr>
                <w:sz w:val="16"/>
              </w:rPr>
              <w:t xml:space="preserve">50 kVA 圆形—波纹</w:t>
            </w:r>
          </w:p>
        </w:tc>
        <w:tc>
          <w:tcPr>
            <w:tcW w:w="750" w:type="dxa"/>
            <w:shd w:val="clear" w:fill="FFFFFF"/>
            <w:tcMar>
              <w:top w:w="65" w:type="dxa"/>
              <w:left w:w="70" w:type="dxa"/>
              <w:bottom w:w="65" w:type="dxa"/>
              <w:right w:w="70" w:type="dxa"/>
            </w:tcMar>
            <w:vAlign w:val="center"/>
          </w:tcPr>
          <w:p w14:paraId="7F24CA44" w14:textId="7F24CA45">
            <w:pPr>
              <w:jc w:val="center"/>
            </w:pPr>
            <w:r>
              <w:rPr>
                <w:sz w:val="16"/>
              </w:rPr>
              <w:t xml:space="preserve">2 / 2</w:t>
            </w:r>
          </w:p>
        </w:tc>
        <w:tc>
          <w:tcPr>
            <w:tcW w:w="760" w:type="dxa"/>
            <w:shd w:val="clear" w:fill="FFFFFF"/>
            <w:tcMar>
              <w:top w:w="65" w:type="dxa"/>
              <w:left w:w="70" w:type="dxa"/>
              <w:bottom w:w="65" w:type="dxa"/>
              <w:right w:w="70" w:type="dxa"/>
            </w:tcMar>
            <w:vAlign w:val="center"/>
          </w:tcPr>
          <w:p w14:paraId="7F24CA46" w14:textId="7F24CA47">
            <w:pPr>
              <w:jc w:val="center"/>
            </w:pPr>
            <w:r>
              <w:rPr>
                <w:sz w:val="16"/>
              </w:rPr>
              <w:t xml:space="preserve">3 335</w:t>
            </w:r>
          </w:p>
        </w:tc>
        <w:tc>
          <w:tcPr>
            <w:tcW w:w="950" w:type="dxa"/>
            <w:shd w:val="clear" w:fill="FFFFFF"/>
            <w:tcMar>
              <w:top w:w="65" w:type="dxa"/>
              <w:left w:w="70" w:type="dxa"/>
              <w:bottom w:w="65" w:type="dxa"/>
              <w:right w:w="70" w:type="dxa"/>
            </w:tcMar>
            <w:vAlign w:val="center"/>
          </w:tcPr>
          <w:p w14:paraId="7F24CA48" w14:textId="7F24CA49">
            <w:pPr>
              <w:jc w:val="center"/>
            </w:pPr>
            <w:r>
              <w:rPr>
                <w:sz w:val="16"/>
              </w:rPr>
              <w:t xml:space="preserve">347 / 8 000</w:t>
            </w:r>
          </w:p>
        </w:tc>
      </w:tr>
      <w:tr>
        <w:trPr/>
        <w:tc>
          <w:tcPr>
            <w:tcW w:w="360" w:type="dxa"/>
            <w:shd w:val="clear" w:fill="F5F8FA"/>
            <w:tcMar>
              <w:top w:w="65" w:type="dxa"/>
              <w:left w:w="70" w:type="dxa"/>
              <w:bottom w:w="65" w:type="dxa"/>
              <w:right w:w="70" w:type="dxa"/>
            </w:tcMar>
            <w:vAlign w:val="center"/>
          </w:tcPr>
          <w:p w14:paraId="7F24CA4A" w14:textId="7F24CA4B">
            <w:pPr>
              <w:jc w:val="center"/>
            </w:pPr>
            <w:r>
              <w:rPr>
                <w:sz w:val="16"/>
              </w:rPr>
              <w:t xml:space="preserve">B</w:t>
            </w:r>
          </w:p>
        </w:tc>
        <w:tc>
          <w:tcPr>
            <w:tcW w:w="1320" w:type="dxa"/>
            <w:shd w:val="clear" w:fill="F5F8FA"/>
            <w:tcMar>
              <w:top w:w="65" w:type="dxa"/>
              <w:left w:w="70" w:type="dxa"/>
              <w:bottom w:w="65" w:type="dxa"/>
              <w:right w:w="70" w:type="dxa"/>
            </w:tcMar>
            <w:vAlign w:val="center"/>
          </w:tcPr>
          <w:p w14:paraId="7F24CA4C" w14:textId="7F24CA4D">
            <w:pPr>
              <w:jc w:val="center"/>
            </w:pPr>
            <w:r>
              <w:rPr>
                <w:sz w:val="16"/>
              </w:rPr>
              <w:t xml:space="preserve">100 kVA 长圆—波纹</w:t>
            </w:r>
          </w:p>
        </w:tc>
        <w:tc>
          <w:tcPr>
            <w:tcW w:w="750" w:type="dxa"/>
            <w:shd w:val="clear" w:fill="F5F8FA"/>
            <w:tcMar>
              <w:top w:w="65" w:type="dxa"/>
              <w:left w:w="70" w:type="dxa"/>
              <w:bottom w:w="65" w:type="dxa"/>
              <w:right w:w="70" w:type="dxa"/>
            </w:tcMar>
            <w:vAlign w:val="center"/>
          </w:tcPr>
          <w:p w14:paraId="7F24CA4E" w14:textId="7F24CA4F">
            <w:pPr>
              <w:jc w:val="center"/>
            </w:pPr>
            <w:r>
              <w:rPr>
                <w:sz w:val="16"/>
              </w:rPr>
              <w:t xml:space="preserve">1 / 1</w:t>
            </w:r>
          </w:p>
        </w:tc>
        <w:tc>
          <w:tcPr>
            <w:tcW w:w="760" w:type="dxa"/>
            <w:shd w:val="clear" w:fill="F5F8FA"/>
            <w:tcMar>
              <w:top w:w="65" w:type="dxa"/>
              <w:left w:w="70" w:type="dxa"/>
              <w:bottom w:w="65" w:type="dxa"/>
              <w:right w:w="70" w:type="dxa"/>
            </w:tcMar>
            <w:vAlign w:val="center"/>
          </w:tcPr>
          <w:p w14:paraId="7F24CA50" w14:textId="7F24CA51">
            <w:pPr>
              <w:jc w:val="center"/>
            </w:pPr>
            <w:r>
              <w:rPr>
                <w:sz w:val="16"/>
              </w:rPr>
              <w:t xml:space="preserve">2 825</w:t>
            </w:r>
          </w:p>
        </w:tc>
        <w:tc>
          <w:tcPr>
            <w:tcW w:w="950" w:type="dxa"/>
            <w:shd w:val="clear" w:fill="F5F8FA"/>
            <w:tcMar>
              <w:top w:w="65" w:type="dxa"/>
              <w:left w:w="70" w:type="dxa"/>
              <w:bottom w:w="65" w:type="dxa"/>
              <w:right w:w="70" w:type="dxa"/>
            </w:tcMar>
            <w:vAlign w:val="center"/>
          </w:tcPr>
          <w:p w14:paraId="7F24CA52" w14:textId="7F24CA53">
            <w:pPr>
              <w:jc w:val="center"/>
            </w:pPr>
            <w:r>
              <w:rPr>
                <w:sz w:val="16"/>
              </w:rPr>
              <w:t xml:space="preserve">319 / 8 000</w:t>
            </w:r>
          </w:p>
        </w:tc>
      </w:tr>
      <w:tr>
        <w:trPr/>
        <w:tc>
          <w:tcPr>
            <w:tcW w:w="360" w:type="dxa"/>
            <w:shd w:val="clear" w:fill="FFFFFF"/>
            <w:tcMar>
              <w:top w:w="65" w:type="dxa"/>
              <w:left w:w="70" w:type="dxa"/>
              <w:bottom w:w="65" w:type="dxa"/>
              <w:right w:w="70" w:type="dxa"/>
            </w:tcMar>
            <w:vAlign w:val="center"/>
          </w:tcPr>
          <w:p w14:paraId="7F24CA54" w14:textId="7F24CA55">
            <w:pPr>
              <w:jc w:val="center"/>
            </w:pPr>
            <w:r>
              <w:rPr>
                <w:sz w:val="16"/>
              </w:rPr>
              <w:t xml:space="preserve">C</w:t>
            </w:r>
          </w:p>
        </w:tc>
        <w:tc>
          <w:tcPr>
            <w:tcW w:w="1320" w:type="dxa"/>
            <w:shd w:val="clear" w:fill="FFFFFF"/>
            <w:tcMar>
              <w:top w:w="65" w:type="dxa"/>
              <w:left w:w="70" w:type="dxa"/>
              <w:bottom w:w="65" w:type="dxa"/>
              <w:right w:w="70" w:type="dxa"/>
            </w:tcMar>
            <w:vAlign w:val="center"/>
          </w:tcPr>
          <w:p w14:paraId="7F24CA56" w14:textId="7F24CA57">
            <w:pPr>
              <w:jc w:val="center"/>
            </w:pPr>
            <w:r>
              <w:rPr>
                <w:sz w:val="16"/>
              </w:rPr>
              <w:t xml:space="preserve">300 kVA 长圆—波纹</w:t>
            </w:r>
          </w:p>
        </w:tc>
        <w:tc>
          <w:tcPr>
            <w:tcW w:w="750" w:type="dxa"/>
            <w:shd w:val="clear" w:fill="FFFFFF"/>
            <w:tcMar>
              <w:top w:w="65" w:type="dxa"/>
              <w:left w:w="70" w:type="dxa"/>
              <w:bottom w:w="65" w:type="dxa"/>
              <w:right w:w="70" w:type="dxa"/>
            </w:tcMar>
            <w:vAlign w:val="center"/>
          </w:tcPr>
          <w:p w14:paraId="7F24CA58" w14:textId="7F24CA59">
            <w:pPr>
              <w:jc w:val="center"/>
            </w:pPr>
            <w:r>
              <w:rPr>
                <w:sz w:val="16"/>
              </w:rPr>
              <w:t xml:space="preserve">1 / 1</w:t>
            </w:r>
          </w:p>
        </w:tc>
        <w:tc>
          <w:tcPr>
            <w:tcW w:w="760" w:type="dxa"/>
            <w:shd w:val="clear" w:fill="FFFFFF"/>
            <w:tcMar>
              <w:top w:w="65" w:type="dxa"/>
              <w:left w:w="70" w:type="dxa"/>
              <w:bottom w:w="65" w:type="dxa"/>
              <w:right w:w="70" w:type="dxa"/>
            </w:tcMar>
            <w:vAlign w:val="center"/>
          </w:tcPr>
          <w:p w14:paraId="7F24CA5A" w14:textId="7F24CA5B">
            <w:pPr>
              <w:jc w:val="center"/>
            </w:pPr>
            <w:r>
              <w:rPr>
                <w:sz w:val="16"/>
              </w:rPr>
              <w:t xml:space="preserve">12 303</w:t>
            </w:r>
          </w:p>
        </w:tc>
        <w:tc>
          <w:tcPr>
            <w:tcW w:w="950" w:type="dxa"/>
            <w:shd w:val="clear" w:fill="FFFFFF"/>
            <w:tcMar>
              <w:top w:w="65" w:type="dxa"/>
              <w:left w:w="70" w:type="dxa"/>
              <w:bottom w:w="65" w:type="dxa"/>
              <w:right w:w="70" w:type="dxa"/>
            </w:tcMar>
            <w:vAlign w:val="center"/>
          </w:tcPr>
          <w:p w14:paraId="7F24CA5C" w14:textId="7F24CA5D">
            <w:pPr>
              <w:jc w:val="center"/>
            </w:pPr>
            <w:r>
              <w:rPr>
                <w:sz w:val="16"/>
              </w:rPr>
              <w:t xml:space="preserve">666 / 10 000</w:t>
            </w:r>
          </w:p>
        </w:tc>
      </w:tr>
      <w:tr>
        <w:trPr/>
        <w:tc>
          <w:tcPr>
            <w:tcW w:w="360" w:type="dxa"/>
            <w:shd w:val="clear" w:fill="F5F8FA"/>
            <w:tcMar>
              <w:top w:w="65" w:type="dxa"/>
              <w:left w:w="70" w:type="dxa"/>
              <w:bottom w:w="65" w:type="dxa"/>
              <w:right w:w="70" w:type="dxa"/>
            </w:tcMar>
            <w:vAlign w:val="center"/>
          </w:tcPr>
          <w:p w14:paraId="7F24CA5E" w14:textId="7F24CA5F">
            <w:pPr>
              <w:jc w:val="center"/>
            </w:pPr>
            <w:r>
              <w:rPr>
                <w:sz w:val="16"/>
              </w:rPr>
              <w:t xml:space="preserve">D</w:t>
            </w:r>
          </w:p>
        </w:tc>
        <w:tc>
          <w:tcPr>
            <w:tcW w:w="1320" w:type="dxa"/>
            <w:shd w:val="clear" w:fill="F5F8FA"/>
            <w:tcMar>
              <w:top w:w="65" w:type="dxa"/>
              <w:left w:w="70" w:type="dxa"/>
              <w:bottom w:w="65" w:type="dxa"/>
              <w:right w:w="70" w:type="dxa"/>
            </w:tcMar>
            <w:vAlign w:val="center"/>
          </w:tcPr>
          <w:p w14:paraId="7F24CA60" w14:textId="7F24CA61">
            <w:pPr>
              <w:jc w:val="center"/>
            </w:pPr>
            <w:r>
              <w:rPr>
                <w:sz w:val="16"/>
              </w:rPr>
              <w:t xml:space="preserve">2 000 kVA 长圆—散热器（甲）</w:t>
            </w:r>
          </w:p>
        </w:tc>
        <w:tc>
          <w:tcPr>
            <w:tcW w:w="750" w:type="dxa"/>
            <w:shd w:val="clear" w:fill="F5F8FA"/>
            <w:tcMar>
              <w:top w:w="65" w:type="dxa"/>
              <w:left w:w="70" w:type="dxa"/>
              <w:bottom w:w="65" w:type="dxa"/>
              <w:right w:w="70" w:type="dxa"/>
            </w:tcMar>
            <w:vAlign w:val="center"/>
          </w:tcPr>
          <w:p w14:paraId="7F24CA62" w14:textId="7F24CA63">
            <w:pPr>
              <w:jc w:val="center"/>
            </w:pPr>
            <w:r>
              <w:rPr>
                <w:sz w:val="16"/>
              </w:rPr>
              <w:t xml:space="preserve">2 / 2</w:t>
            </w:r>
          </w:p>
        </w:tc>
        <w:tc>
          <w:tcPr>
            <w:tcW w:w="760" w:type="dxa"/>
            <w:shd w:val="clear" w:fill="F5F8FA"/>
            <w:tcMar>
              <w:top w:w="65" w:type="dxa"/>
              <w:left w:w="70" w:type="dxa"/>
              <w:bottom w:w="65" w:type="dxa"/>
              <w:right w:w="70" w:type="dxa"/>
            </w:tcMar>
            <w:vAlign w:val="center"/>
          </w:tcPr>
          <w:p w14:paraId="7F24CA64" w14:textId="7F24CA65">
            <w:pPr>
              <w:jc w:val="center"/>
            </w:pPr>
            <w:r>
              <w:rPr>
                <w:sz w:val="16"/>
              </w:rPr>
              <w:t xml:space="preserve">15 492</w:t>
            </w:r>
          </w:p>
        </w:tc>
        <w:tc>
          <w:tcPr>
            <w:tcW w:w="950" w:type="dxa"/>
            <w:shd w:val="clear" w:fill="F5F8FA"/>
            <w:tcMar>
              <w:top w:w="65" w:type="dxa"/>
              <w:left w:w="70" w:type="dxa"/>
              <w:bottom w:w="65" w:type="dxa"/>
              <w:right w:w="70" w:type="dxa"/>
            </w:tcMar>
            <w:vAlign w:val="center"/>
          </w:tcPr>
          <w:p w14:paraId="7F24CA66" w14:textId="7F24CA67">
            <w:pPr>
              <w:jc w:val="center"/>
            </w:pPr>
            <w:r>
              <w:rPr>
                <w:sz w:val="16"/>
              </w:rPr>
              <w:t xml:space="preserve">747 / 8 000</w:t>
            </w:r>
          </w:p>
        </w:tc>
      </w:tr>
      <w:tr>
        <w:trPr/>
        <w:tc>
          <w:tcPr>
            <w:tcW w:w="360" w:type="dxa"/>
            <w:shd w:val="clear" w:fill="FFFFFF"/>
            <w:tcMar>
              <w:top w:w="65" w:type="dxa"/>
              <w:left w:w="70" w:type="dxa"/>
              <w:bottom w:w="65" w:type="dxa"/>
              <w:right w:w="70" w:type="dxa"/>
            </w:tcMar>
            <w:vAlign w:val="center"/>
          </w:tcPr>
          <w:p w14:paraId="7F24CA68" w14:textId="7F24CA69">
            <w:pPr>
              <w:jc w:val="center"/>
            </w:pPr>
            <w:r>
              <w:rPr>
                <w:sz w:val="16"/>
              </w:rPr>
              <w:t xml:space="preserve">E</w:t>
            </w:r>
          </w:p>
        </w:tc>
        <w:tc>
          <w:tcPr>
            <w:tcW w:w="1320" w:type="dxa"/>
            <w:shd w:val="clear" w:fill="FFFFFF"/>
            <w:tcMar>
              <w:top w:w="65" w:type="dxa"/>
              <w:left w:w="70" w:type="dxa"/>
              <w:bottom w:w="65" w:type="dxa"/>
              <w:right w:w="70" w:type="dxa"/>
            </w:tcMar>
            <w:vAlign w:val="center"/>
          </w:tcPr>
          <w:p w14:paraId="7F24CA6A" w14:textId="7F24CA6B">
            <w:pPr>
              <w:jc w:val="center"/>
            </w:pPr>
            <w:r>
              <w:rPr>
                <w:sz w:val="16"/>
              </w:rPr>
              <w:t xml:space="preserve">2 000 kVA 长圆—散热器（乙）</w:t>
            </w:r>
          </w:p>
        </w:tc>
        <w:tc>
          <w:tcPr>
            <w:tcW w:w="750" w:type="dxa"/>
            <w:shd w:val="clear" w:fill="FFFFFF"/>
            <w:tcMar>
              <w:top w:w="65" w:type="dxa"/>
              <w:left w:w="70" w:type="dxa"/>
              <w:bottom w:w="65" w:type="dxa"/>
              <w:right w:w="70" w:type="dxa"/>
            </w:tcMar>
            <w:vAlign w:val="center"/>
          </w:tcPr>
          <w:p w14:paraId="7F24CA6C" w14:textId="7F24CA6D">
            <w:pPr>
              <w:jc w:val="center"/>
            </w:pPr>
            <w:r>
              <w:rPr>
                <w:sz w:val="16"/>
              </w:rPr>
              <w:t xml:space="preserve">2 / 2</w:t>
            </w:r>
          </w:p>
        </w:tc>
        <w:tc>
          <w:tcPr>
            <w:tcW w:w="760" w:type="dxa"/>
            <w:shd w:val="clear" w:fill="FFFFFF"/>
            <w:tcMar>
              <w:top w:w="65" w:type="dxa"/>
              <w:left w:w="70" w:type="dxa"/>
              <w:bottom w:w="65" w:type="dxa"/>
              <w:right w:w="70" w:type="dxa"/>
            </w:tcMar>
            <w:vAlign w:val="center"/>
          </w:tcPr>
          <w:p w14:paraId="7F24CA6E" w14:textId="7F24CA6F">
            <w:pPr>
              <w:jc w:val="center"/>
            </w:pPr>
            <w:r>
              <w:rPr>
                <w:sz w:val="16"/>
              </w:rPr>
              <w:t xml:space="preserve">13 698</w:t>
            </w:r>
          </w:p>
        </w:tc>
        <w:tc>
          <w:tcPr>
            <w:tcW w:w="950" w:type="dxa"/>
            <w:shd w:val="clear" w:fill="FFFFFF"/>
            <w:tcMar>
              <w:top w:w="65" w:type="dxa"/>
              <w:left w:w="70" w:type="dxa"/>
              <w:bottom w:w="65" w:type="dxa"/>
              <w:right w:w="70" w:type="dxa"/>
            </w:tcMar>
            <w:vAlign w:val="center"/>
          </w:tcPr>
          <w:p w14:paraId="7F24CA70" w14:textId="7F24CA71">
            <w:pPr>
              <w:jc w:val="center"/>
            </w:pPr>
            <w:r>
              <w:rPr>
                <w:sz w:val="16"/>
              </w:rPr>
              <w:t xml:space="preserve">703 / 8 000</w:t>
            </w:r>
          </w:p>
        </w:tc>
      </w:tr>
    </w:tbl>
    <w:p w14:paraId="61D7CDE1" w14:textId="7F24C83E">
      <w:pPr>
        <w:pStyle w:val="4"/>
        <w:keepNext/>
        <w:spacing w:before="120" w:after="80" w:line="276" w:lineRule="auto"/>
        <w:ind w:firstLine="0"/>
      </w:pPr>
      <w:r>
        <w:rPr>
          <w:rFonts w:ascii="Times New Roman" w:hAnsi="Times New Roman" w:eastAsia="宋体" w:cs="Times New Roman"/>
          <w:b/>
          <w:i w:val="0"/>
          <w:color w:val="000000"/>
          <w:sz w:val="21"/>
          <w:szCs w:val="21"/>
        </w:rPr>
        <w:t>3.2 对照方法与统计协议</w:t>
      </w:r>
    </w:p>
    <w:p w14:paraId="3287163F" w14:textId="7F24C93A">
      <w:pPr>
        <w:spacing w:before="0" w:after="80" w:line="324" w:lineRule="auto"/>
        <w:ind w:firstLine="420"/>
      </w:pPr>
      <w:r>
        <w:rPr>
          <w:rFonts w:ascii="Times New Roman" w:hAnsi="Times New Roman" w:eastAsia="宋体" w:cs="Times New Roman"/>
          <w:color w:val="000000"/>
          <w:sz w:val="18"/>
          <w:szCs w:val="18"/>
        </w:rPr>
        <w:t xml:space="preserve">主比较包含5个预定义场景×2种方法×30个配对种子，共300条完整运行轨迹；另以200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14:textId="7F24C840">
      <w:pPr>
        <w:spacing w:before="0" w:after="120" w:line="324" w:lineRule="auto"/>
      </w:pPr>
      <w:r>
        <w:rPr>
          <w:rFonts w:ascii="Times New Roman" w:hAnsi="Times New Roman" w:eastAsia="宋体" w:cs="Times New Roman"/>
          <w:color w:val="000000"/>
          <w:sz w:val="18"/>
          <w:szCs w:val="18"/>
        </w:rPr>
        <w:t>严格可行率的5个场景构成一个Holm校正族；满足共同成功数不少于6的3个成本比较构成另一个Holm校正族。成本差异使用双侧Wilcoxon符号秩检验、Hodges–Lehmann估计和秩双列相关系数报告；Hodges–Lehmann估计的95%置信区间采用配对非参数bootstrap（20 000次重采样、固定随机种子）计算。各场景不按容量、候选数或共同成功样本量加权，跨场景叙述仅作描述性概括。所有参数在正式运行前冻结，未根据本轮结果回调。</w:t>
      </w:r>
    </w:p>
    <w:p w14:paraId="2B25CD6E" w14:textId="7F24C841">
      <w:pPr>
        <w:keepNext/>
        <w:spacing w:before="40" w:after="20" w:line="240" w:lineRule="auto"/>
        <w:jc w:val="center"/>
      </w:pPr>
      <w:r>
        <w:rPr>
          <w:rFonts w:ascii="Times New Roman" w:hAnsi="Times New Roman" w:eastAsia="宋体" w:cs="Times New Roman"/>
          <w:b/>
          <w:color w:val="000000"/>
          <w:sz w:val="18"/>
          <w:szCs w:val="18"/>
        </w:rPr>
        <w:t>表5 本轮真实运行的冻结设置与比较口径</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620"/>
      </w:tblGrid>
      <w:tr w14:paraId="1ACF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shd w:val="clear" w:color="auto" w:fill="D9EAF7"/>
            <w:tcMar>
              <w:top w:w="70" w:type="dxa"/>
              <w:left w:w="90" w:type="dxa"/>
              <w:bottom w:w="70" w:type="dxa"/>
              <w:right w:w="90" w:type="dxa"/>
            </w:tcMar>
            <w:vAlign w:val="center"/>
          </w:tcPr>
          <w:p w14:paraId="0EA32D3D" w14:textId="7F24C842">
            <w:pPr>
              <w:spacing w:before="0" w:after="0" w:line="240" w:lineRule="auto"/>
              <w:jc w:val="left"/>
            </w:pPr>
            <w:r>
              <w:rPr>
                <w:rFonts w:ascii="Times New Roman" w:hAnsi="Times New Roman" w:eastAsia="宋体" w:cs="Times New Roman"/>
                <w:b/>
                <w:color w:val="000000"/>
                <w:sz w:val="16"/>
                <w:szCs w:val="16"/>
              </w:rPr>
              <w:t>项目</w:t>
            </w:r>
          </w:p>
        </w:tc>
        <w:tc>
          <w:tcPr>
            <w:tcW w:w="3620" w:type="dxa"/>
            <w:shd w:val="clear" w:color="auto" w:fill="D9EAF7"/>
            <w:tcMar>
              <w:top w:w="70" w:type="dxa"/>
              <w:left w:w="90" w:type="dxa"/>
              <w:bottom w:w="70" w:type="dxa"/>
              <w:right w:w="90" w:type="dxa"/>
            </w:tcMar>
            <w:vAlign w:val="center"/>
          </w:tcPr>
          <w:p w14:paraId="702CC84D" w14:textId="7F24C843">
            <w:pPr>
              <w:spacing w:before="0" w:after="0" w:line="240" w:lineRule="auto"/>
              <w:jc w:val="left"/>
            </w:pPr>
            <w:r>
              <w:rPr>
                <w:rFonts w:ascii="Times New Roman" w:hAnsi="Times New Roman" w:eastAsia="宋体" w:cs="Times New Roman"/>
                <w:b/>
                <w:color w:val="000000"/>
                <w:sz w:val="16"/>
                <w:szCs w:val="16"/>
              </w:rPr>
              <w:t>冻结设置</w:t>
            </w:r>
          </w:p>
        </w:tc>
      </w:tr>
      <w:tr w14:paraId="2747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69B69DEB" w14:textId="7F24C844">
            <w:pPr>
              <w:spacing w:before="0" w:after="0" w:line="240" w:lineRule="auto"/>
              <w:jc w:val="left"/>
            </w:pPr>
            <w:r>
              <w:rPr>
                <w:rFonts w:ascii="Times New Roman" w:hAnsi="Times New Roman" w:eastAsia="宋体" w:cs="Times New Roman"/>
                <w:color w:val="000000"/>
                <w:sz w:val="16"/>
                <w:szCs w:val="16"/>
              </w:rPr>
              <w:t>主比较</w:t>
            </w:r>
          </w:p>
        </w:tc>
        <w:tc>
          <w:tcPr>
            <w:tcW w:w="3620" w:type="dxa"/>
            <w:tcMar>
              <w:top w:w="70" w:type="dxa"/>
              <w:left w:w="90" w:type="dxa"/>
              <w:bottom w:w="70" w:type="dxa"/>
              <w:right w:w="90" w:type="dxa"/>
            </w:tcMar>
            <w:vAlign w:val="center"/>
          </w:tcPr>
          <w:p w14:paraId="0190BB67" w14:textId="7F24C845">
            <w:pPr>
              <w:spacing w:before="0" w:after="0" w:line="240" w:lineRule="auto"/>
            </w:pPr>
            <w:r>
              <w:rPr>
                <w:rFonts w:ascii="Times New Roman" w:hAnsi="Times New Roman" w:eastAsia="宋体" w:cs="Times New Roman"/>
                <w:color w:val="000000"/>
                <w:sz w:val="16"/>
                <w:szCs w:val="16"/>
              </w:rPr>
              <w:t>目录约束基础GA（BGA）与完整MGA；共享候选域、合法化、精算器和初代覆盖。</w:t>
            </w:r>
          </w:p>
        </w:tc>
      </w:tr>
      <w:tr w14:paraId="3553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4FDE1C68" w14:textId="7F24C846">
            <w:pPr>
              <w:spacing w:before="0" w:after="0" w:line="240" w:lineRule="auto"/>
              <w:jc w:val="left"/>
            </w:pPr>
            <w:r>
              <w:rPr>
                <w:rFonts w:ascii="Times New Roman" w:hAnsi="Times New Roman" w:eastAsia="宋体" w:cs="Times New Roman"/>
                <w:color w:val="000000"/>
                <w:sz w:val="16"/>
                <w:szCs w:val="16"/>
              </w:rPr>
              <w:t>主场景与种子</w:t>
            </w:r>
          </w:p>
        </w:tc>
        <w:tc>
          <w:tcPr>
            <w:tcW w:w="3620" w:type="dxa"/>
            <w:tcMar>
              <w:top w:w="70" w:type="dxa"/>
              <w:left w:w="90" w:type="dxa"/>
              <w:bottom w:w="70" w:type="dxa"/>
              <w:right w:w="90" w:type="dxa"/>
            </w:tcMar>
            <w:vAlign w:val="center"/>
          </w:tcPr>
          <w:p w14:paraId="4B44EAFB" w14:textId="7F24C93B">
            <w:pPr>
              <w:spacing w:before="0" w:after="0" w:line="240" w:lineRule="auto"/>
              <w:jc w:val="left"/>
            </w:pPr>
            <w:r>
              <w:rPr>
                <w:rFonts w:ascii="Times New Roman" w:hAnsi="Times New Roman" w:eastAsia="宋体" w:cs="Times New Roman"/>
                <w:color w:val="000000"/>
                <w:sz w:val="16"/>
                <w:szCs w:val="16"/>
              </w:rPr>
              <w:t xml:space="preserve">场景A至场景E；每个场景30个BGA–MGA配对随机种子。</w:t>
            </w:r>
          </w:p>
        </w:tc>
      </w:tr>
      <w:tr w14:paraId="092FF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5E4BFBC1" w14:textId="7F24C848">
            <w:pPr>
              <w:spacing w:before="0" w:after="0" w:line="240" w:lineRule="auto"/>
              <w:jc w:val="left"/>
            </w:pPr>
            <w:r>
              <w:rPr>
                <w:rFonts w:ascii="Times New Roman" w:hAnsi="Times New Roman" w:eastAsia="宋体" w:cs="Times New Roman"/>
                <w:color w:val="000000"/>
                <w:sz w:val="16"/>
                <w:szCs w:val="16"/>
              </w:rPr>
              <w:t>第0代</w:t>
            </w:r>
          </w:p>
        </w:tc>
        <w:tc>
          <w:tcPr>
            <w:tcW w:w="3620" w:type="dxa"/>
            <w:tcMar>
              <w:top w:w="70" w:type="dxa"/>
              <w:left w:w="90" w:type="dxa"/>
              <w:bottom w:w="70" w:type="dxa"/>
              <w:right w:w="90" w:type="dxa"/>
            </w:tcMar>
            <w:vAlign w:val="center"/>
          </w:tcPr>
          <w:p w14:paraId="1DB60FD4" w14:textId="7F24C849">
            <w:pPr>
              <w:spacing w:before="0" w:after="0" w:line="240" w:lineRule="auto"/>
              <w:jc w:val="left"/>
            </w:pPr>
            <w:r>
              <w:rPr>
                <w:rFonts w:ascii="Times New Roman" w:hAnsi="Times New Roman" w:eastAsia="宋体" w:cs="Times New Roman"/>
                <w:color w:val="000000"/>
                <w:sz w:val="16"/>
                <w:szCs w:val="16"/>
              </w:rPr>
              <w:t>按真实页面域、历史结构和随机候选生成；实际N₀见表4。</w:t>
            </w:r>
          </w:p>
        </w:tc>
      </w:tr>
      <w:tr w14:paraId="49F5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42CB0C39" w14:textId="7F24C84A">
            <w:pPr>
              <w:spacing w:before="0" w:after="0" w:line="240" w:lineRule="auto"/>
              <w:jc w:val="left"/>
            </w:pPr>
            <w:r>
              <w:rPr>
                <w:rFonts w:ascii="Times New Roman" w:hAnsi="Times New Roman" w:eastAsia="宋体" w:cs="Times New Roman"/>
                <w:color w:val="000000"/>
                <w:sz w:val="16"/>
                <w:szCs w:val="16"/>
              </w:rPr>
              <w:t>工作种群</w:t>
            </w:r>
          </w:p>
        </w:tc>
        <w:tc>
          <w:tcPr>
            <w:tcW w:w="3620" w:type="dxa"/>
            <w:tcMar>
              <w:top w:w="70" w:type="dxa"/>
              <w:left w:w="90" w:type="dxa"/>
              <w:bottom w:w="70" w:type="dxa"/>
              <w:right w:w="90" w:type="dxa"/>
            </w:tcMar>
            <w:vAlign w:val="center"/>
          </w:tcPr>
          <w:p w14:paraId="69AEDC1A" w14:textId="7F24C84B">
            <w:pPr>
              <w:spacing w:before="0" w:after="0" w:line="240" w:lineRule="auto"/>
              <w:jc w:val="left"/>
            </w:pPr>
            <w:r>
              <w:rPr>
                <w:rFonts w:ascii="Times New Roman" w:hAnsi="Times New Roman" w:eastAsia="宋体" w:cs="Times New Roman"/>
                <w:color w:val="000000"/>
                <w:sz w:val="16"/>
                <w:szCs w:val="16"/>
              </w:rPr>
              <w:t>N=ceil(6√N₀)：347、319、666、747、703（按表4场景顺序）。</w:t>
            </w:r>
          </w:p>
        </w:tc>
      </w:tr>
      <w:tr w14:paraId="0FA7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34ABB602" w14:textId="7F24C84C">
            <w:pPr>
              <w:spacing w:before="0" w:after="0" w:line="240" w:lineRule="auto"/>
              <w:jc w:val="left"/>
            </w:pPr>
            <w:r>
              <w:rPr>
                <w:rFonts w:ascii="Times New Roman" w:hAnsi="Times New Roman" w:eastAsia="宋体" w:cs="Times New Roman"/>
                <w:color w:val="000000"/>
                <w:sz w:val="16"/>
                <w:szCs w:val="16"/>
              </w:rPr>
              <w:t>MGA附加机制</w:t>
            </w:r>
          </w:p>
        </w:tc>
        <w:tc>
          <w:tcPr>
            <w:tcW w:w="3620" w:type="dxa"/>
            <w:tcMar>
              <w:top w:w="70" w:type="dxa"/>
              <w:left w:w="90" w:type="dxa"/>
              <w:bottom w:w="70" w:type="dxa"/>
              <w:right w:w="90" w:type="dxa"/>
            </w:tcMar>
            <w:vAlign w:val="center"/>
          </w:tcPr>
          <w:p w14:paraId="259B1951" w14:textId="7F24C84D">
            <w:pPr>
              <w:spacing w:before="0" w:after="0" w:line="240" w:lineRule="auto"/>
              <w:jc w:val="left"/>
            </w:pPr>
            <w:r>
              <w:rPr>
                <w:rFonts w:ascii="Times New Roman" w:hAnsi="Times New Roman" w:eastAsia="宋体" w:cs="Times New Roman"/>
                <w:color w:val="000000"/>
                <w:sz w:val="16"/>
                <w:szCs w:val="16"/>
              </w:rPr>
              <w:t>严格/近可行双档案、运行内已评价候选池注入、诊断局部探测。</w:t>
            </w:r>
          </w:p>
        </w:tc>
      </w:tr>
      <w:tr w14:paraId="21036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63897D45" w14:textId="7F24C84E">
            <w:pPr>
              <w:spacing w:before="0" w:after="0" w:line="240" w:lineRule="auto"/>
              <w:jc w:val="left"/>
            </w:pPr>
            <w:r>
              <w:rPr>
                <w:rFonts w:ascii="Times New Roman" w:hAnsi="Times New Roman" w:eastAsia="宋体" w:cs="Times New Roman"/>
                <w:color w:val="000000"/>
                <w:sz w:val="16"/>
                <w:szCs w:val="16"/>
              </w:rPr>
              <w:t>预算上限 B′</w:t>
            </w:r>
          </w:p>
        </w:tc>
        <w:tc>
          <w:tcPr>
            <w:tcW w:w="3620" w:type="dxa"/>
            <w:tcMar>
              <w:top w:w="70" w:type="dxa"/>
              <w:left w:w="90" w:type="dxa"/>
              <w:bottom w:w="70" w:type="dxa"/>
              <w:right w:w="90" w:type="dxa"/>
            </w:tcMar>
            <w:vAlign w:val="center"/>
          </w:tcPr>
          <w:p w14:paraId="351458E6" w14:textId="7F24C84F">
            <w:pPr>
              <w:spacing w:before="0" w:after="0" w:line="240" w:lineRule="auto"/>
              <w:jc w:val="left"/>
            </w:pPr>
            <w:r>
              <w:rPr>
                <w:rFonts w:ascii="Times New Roman" w:hAnsi="Times New Roman" w:eastAsia="宋体" w:cs="Times New Roman"/>
                <w:color w:val="000000"/>
                <w:sz w:val="16"/>
                <w:szCs w:val="16"/>
              </w:rPr>
              <w:t>第0代后真实精算总预算：8 000、8 000、10 000、8 000、8 000次；含末端细化。</w:t>
            </w:r>
          </w:p>
        </w:tc>
      </w:tr>
      <w:tr w14:paraId="28F1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35D3D6B2" w14:textId="7F24C850">
            <w:pPr>
              <w:spacing w:before="0" w:after="0" w:line="240" w:lineRule="auto"/>
            </w:pPr>
            <w:r>
              <w:rPr>
                <w:rFonts w:ascii="Times New Roman" w:hAnsi="Times New Roman" w:eastAsia="宋体" w:cs="Times New Roman"/>
                <w:color w:val="000000"/>
                <w:sz w:val="16"/>
                <w:szCs w:val="16"/>
              </w:rPr>
              <w:t>终止</w:t>
            </w:r>
          </w:p>
        </w:tc>
        <w:tc>
          <w:tcPr>
            <w:tcW w:w="3620" w:type="dxa"/>
            <w:tcMar>
              <w:top w:w="70" w:type="dxa"/>
              <w:left w:w="90" w:type="dxa"/>
              <w:bottom w:w="70" w:type="dxa"/>
              <w:right w:w="90" w:type="dxa"/>
            </w:tcMar>
            <w:vAlign w:val="center"/>
          </w:tcPr>
          <w:p w14:paraId="3E1EB02D" w14:textId="7F24C851">
            <w:pPr>
              <w:spacing w:before="0" w:after="0" w:line="240" w:lineRule="auto"/>
            </w:pPr>
            <w:r>
              <w:rPr>
                <w:rFonts w:ascii="Times New Roman" w:hAnsi="Times New Roman" w:eastAsia="宋体" w:cs="Times New Roman"/>
                <w:color w:val="000000"/>
                <w:sz w:val="16"/>
                <w:szCs w:val="16"/>
              </w:rPr>
              <w:t>达到B′硬上限、最大代数或停滞条件；缓存命中不计入真实精算调用。</w:t>
            </w:r>
          </w:p>
        </w:tc>
      </w:tr>
      <w:tr w14:paraId="59F1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344F327B" w14:textId="7F24C852">
            <w:pPr>
              <w:spacing w:before="0" w:after="0" w:line="240" w:lineRule="auto"/>
              <w:jc w:val="left"/>
            </w:pPr>
            <w:r>
              <w:rPr>
                <w:rFonts w:ascii="Times New Roman" w:hAnsi="Times New Roman" w:eastAsia="宋体" w:cs="Times New Roman"/>
                <w:color w:val="000000"/>
                <w:sz w:val="16"/>
                <w:szCs w:val="16"/>
              </w:rPr>
              <w:t>统计</w:t>
            </w:r>
          </w:p>
        </w:tc>
        <w:tc>
          <w:tcPr>
            <w:tcW w:w="3620" w:type="dxa"/>
            <w:tcMar>
              <w:top w:w="70" w:type="dxa"/>
              <w:left w:w="90" w:type="dxa"/>
              <w:bottom w:w="70" w:type="dxa"/>
              <w:right w:w="90" w:type="dxa"/>
            </w:tcMar>
            <w:vAlign w:val="center"/>
          </w:tcPr>
          <w:p w14:paraId="04BE7E9D" w14:textId="7F24C853">
            <w:pPr>
              <w:spacing w:before="0" w:after="0" w:line="240" w:lineRule="auto"/>
            </w:pPr>
            <w:r>
              <w:rPr>
                <w:rFonts w:ascii="Times New Roman" w:hAnsi="Times New Roman" w:eastAsia="宋体" w:cs="Times New Roman"/>
                <w:color w:val="000000"/>
                <w:sz w:val="16"/>
                <w:szCs w:val="16"/>
              </w:rPr>
              <w:t>严格成功率：5场景McNemar–Holm；成本：共同成功n≥6的3场景Wilcoxon–Holm。</w:t>
            </w:r>
          </w:p>
        </w:tc>
      </w:tr>
      <w:tr w14:paraId="4693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4DEB49D2" w14:textId="7F24C854">
            <w:pPr>
              <w:spacing w:before="0" w:after="0" w:line="240" w:lineRule="auto"/>
            </w:pPr>
            <w:r>
              <w:rPr>
                <w:rFonts w:ascii="Times New Roman" w:hAnsi="Times New Roman" w:eastAsia="宋体" w:cs="Times New Roman"/>
                <w:color w:val="000000"/>
                <w:sz w:val="16"/>
                <w:szCs w:val="16"/>
              </w:rPr>
              <w:t>冻结与来源</w:t>
            </w:r>
          </w:p>
        </w:tc>
        <w:tc>
          <w:tcPr>
            <w:tcW w:w="3620" w:type="dxa"/>
            <w:tcMar>
              <w:top w:w="70" w:type="dxa"/>
              <w:left w:w="90" w:type="dxa"/>
              <w:bottom w:w="70" w:type="dxa"/>
              <w:right w:w="90" w:type="dxa"/>
            </w:tcMar>
            <w:vAlign w:val="center"/>
          </w:tcPr>
          <w:p w14:paraId="56C73D7A" w14:textId="7F24C855">
            <w:pPr>
              <w:spacing w:before="0" w:after="0" w:line="240" w:lineRule="auto"/>
            </w:pPr>
            <w:r>
              <w:rPr>
                <w:rFonts w:ascii="Times New Roman" w:hAnsi="Times New Roman" w:eastAsia="宋体" w:cs="Times New Roman"/>
                <w:color w:val="000000"/>
                <w:sz w:val="16"/>
                <w:szCs w:val="16"/>
              </w:rPr>
              <w:t>目录、价格和算法参数在2026-09-24正式运行前冻结；数据来自归档SQLite轨迹。</w:t>
            </w:r>
          </w:p>
        </w:tc>
      </w:tr>
    </w:tbl>
    <w:p w14:paraId="60188831" w14:textId="7F24C856">
      <w:pPr>
        <w:pStyle w:val="3"/>
        <w:keepNext/>
        <w:spacing w:before="200" w:after="80" w:line="276" w:lineRule="auto"/>
        <w:ind w:firstLine="0"/>
      </w:pPr>
      <w:r>
        <w:rPr>
          <w:rFonts w:ascii="Times New Roman" w:hAnsi="Times New Roman" w:eastAsia="宋体" w:cs="Times New Roman"/>
          <w:b/>
          <w:i w:val="0"/>
          <w:color w:val="000000"/>
          <w:sz w:val="21"/>
          <w:szCs w:val="21"/>
        </w:rPr>
        <w:t>4 结果与分析</w:t>
      </w:r>
    </w:p>
    <w:p w14:paraId="7AD16169" w14:textId="7F24C857">
      <w:pPr>
        <w:pStyle w:val="4"/>
        <w:keepNext/>
        <w:spacing w:before="120" w:after="80" w:line="276" w:lineRule="auto"/>
        <w:ind w:firstLine="0"/>
      </w:pPr>
      <w:r>
        <w:rPr>
          <w:rFonts w:ascii="Times New Roman" w:hAnsi="Times New Roman" w:eastAsia="宋体" w:cs="Times New Roman"/>
          <w:b/>
          <w:i w:val="0"/>
          <w:color w:val="000000"/>
          <w:sz w:val="21"/>
          <w:szCs w:val="21"/>
        </w:rPr>
        <w:t>4.1 严格可行发现与精算调用</w:t>
      </w:r>
    </w:p>
    <w:p w14:paraId="04564C71" w14:textId="7F24C93C">
      <w:pPr>
        <w:keepNext/>
        <w:spacing w:before="40" w:after="80" w:line="324" w:lineRule="auto"/>
        <w:ind w:firstLine="420"/>
        <w:jc w:val="both"/>
      </w:pPr>
      <w:r>
        <w:rPr>
          <w:rFonts w:ascii="Times New Roman" w:hAnsi="Times New Roman" w:eastAsia="宋体" w:cs="Times New Roman"/>
          <w:color w:val="000000"/>
          <w:sz w:val="18"/>
          <w:szCs w:val="18"/>
        </w:rPr>
        <w:t xml:space="preserve">图5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说明后续搜索而非初始覆盖带来了严格解。MGA的后续真实精算调用中位数低于BGA，降幅范围为1.85至4.82倍；该结果反映当前策略更早复用运行内已评价候选和停止无效扩张，而非不同的精算规则。</w:t>
      </w:r>
    </w:p>
    <w:p w14:paraId="666C8996" w14:textId="7F24C97D">
      <w:pPr>
        <w:keepNext/>
        <w:spacing w:before="40" w:after="20"/>
        <w:jc w:val="center"/>
      </w:pPr>
      <w:r>
        <w:rPr>
          <w:rFonts w:ascii="Times New Roman" w:hAnsi="Times New Roman" w:eastAsia="宋体" w:cs="Times New Roman"/>
          <w:color w:val="000000"/>
        </w:rPr>
        <w:drawing>
          <wp:inline distT="0" distB="0" distL="114300" distR="114300">
            <wp:extent cx="2843530" cy="1094400"/>
            <wp:effectExtent l="0" t="0" r="0" b="1270"/>
            <wp:docPr id="4" name="Picture 4" descr="五个预定义场景的严格可行率与精算调用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五个主场景的严格可行率和精算调用量"/>
                    <pic:cNvPicPr>
                      <a:picLocks noChangeAspect="1"/>
                    </pic:cNvPicPr>
                  </pic:nvPicPr>
                  <pic:blipFill>
                    <a:blip r:embed="Rfd58a24a546744bf"/>
                    <a:stretch>
                      <a:fillRect/>
                    </a:stretch>
                  </pic:blipFill>
                  <pic:spPr>
                    <a:xfrm>
                      <a:off x="0" y="0"/>
                      <a:ext cx="2844000" cy="1094400"/>
                    </a:xfrm>
                    <a:prstGeom prst="rect">
                      <a:avLst/>
                    </a:prstGeom>
                  </pic:spPr>
                </pic:pic>
              </a:graphicData>
            </a:graphic>
          </wp:inline>
        </w:drawing>
      </w:r>
    </w:p>
    <w:p w14:paraId="7B8A0261" w14:textId="7F24C93D">
      <w:pPr>
        <w:keepNext/>
        <w:spacing w:before="40" w:after="20" w:line="240" w:lineRule="auto"/>
        <w:jc w:val="center"/>
        <w:rPr>
          <w:b w:val="0"/>
          <w:bCs/>
        </w:rPr>
      </w:pPr>
      <w:r>
        <w:rPr>
          <w:rFonts w:ascii="Times New Roman" w:hAnsi="Times New Roman" w:eastAsia="宋体" w:cs="Times New Roman"/>
          <w:b w:val="0"/>
          <w:bCs/>
          <w:color w:val="000000"/>
          <w:sz w:val="18"/>
          <w:szCs w:val="18"/>
        </w:rPr>
        <w:t xml:space="preserve">图5 五个预定义场景的严格可行发现率与第0代后真实精算调用中位数</w:t>
      </w:r>
    </w:p>
    <w:p w14:paraId="6073CADD" w14:textId="7F24C85B">
      <w:pPr>
        <w:pStyle w:val="4"/>
        <w:keepNext/>
        <w:spacing w:before="120" w:after="80" w:line="276" w:lineRule="auto"/>
        <w:ind w:firstLine="0"/>
      </w:pPr>
      <w:r>
        <w:rPr>
          <w:rFonts w:ascii="Times New Roman" w:hAnsi="Times New Roman" w:eastAsia="宋体" w:cs="Times New Roman"/>
          <w:b/>
          <w:i w:val="0"/>
          <w:color w:val="000000"/>
          <w:sz w:val="21"/>
          <w:szCs w:val="21"/>
        </w:rPr>
        <w:t>4.2 可行率与成本比较</w:t>
      </w:r>
    </w:p>
    <w:p w14:paraId="41C011DD" w14:textId="7F24C93E">
      <w:pPr>
        <w:keepNext/>
        <w:spacing w:before="40" w:after="80" w:line="324" w:lineRule="auto"/>
        <w:ind w:firstLine="420"/>
        <w:jc w:val="both"/>
      </w:pPr>
      <w:r>
        <w:rPr>
          <w:rFonts w:ascii="Times New Roman" w:hAnsi="Times New Roman" w:eastAsia="宋体" w:cs="Times New Roman"/>
          <w:color w:val="000000"/>
          <w:sz w:val="18"/>
          <w:szCs w:val="18"/>
        </w:rPr>
        <w:t xml:space="preserve">表6和图6报告严格成功率与共同严格成功配对上的成本结果。场景C中双方30个种子均严格成功，MGA相对BGA的Hodges–Lehmann成本变化率为−0.83%（95% CI：−1.03%，−0.83%；Holm p=3.84×10⁻⁵）。场景D的共同成功配对数为12，成本变化率为−7.02%（95% CI：−11.96%，−3.75%；Holm p=9.77×10⁻⁴）。场景B的共同成功配对数为14，成本变化率为0.00%且未达到统计显著（Holm p=0.5176）。场景A与场景E的共同成功配对数分别为2和1，因样本不足不作成本推断。因而，本文仅将成本结果解释为共同严格成功条件下的配对经济性，不将严格成功率与成本中位数混合为统一优劣指标。</w:t>
      </w:r>
    </w:p>
    <w:p w14:paraId="375A0CBE" w14:textId="7F24C97E">
      <w:pPr>
        <w:keepNext/>
        <w:spacing w:before="40" w:after="20"/>
        <w:jc w:val="center"/>
      </w:pPr>
      <w:r>
        <w:rPr>
          <w:rFonts w:ascii="Times New Roman" w:hAnsi="Times New Roman" w:eastAsia="宋体" w:cs="Times New Roman"/>
          <w:color w:val="000000"/>
        </w:rPr>
        <w:drawing>
          <wp:inline distT="0" distB="0" distL="114300" distR="114300">
            <wp:extent cx="2843530" cy="1065600"/>
            <wp:effectExtent l="0" t="0" r="0" b="635"/>
            <wp:docPr id="5" name="Picture 5" descr="共同严格成功配对的最低严格成本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共同严格成功配对的成本效应量"/>
                    <pic:cNvPicPr>
                      <a:picLocks noChangeAspect="1"/>
                    </pic:cNvPicPr>
                  </pic:nvPicPr>
                  <pic:blipFill>
                    <a:blip r:embed="R68d6aec27c274c80"/>
                    <a:stretch>
                      <a:fillRect/>
                    </a:stretch>
                  </pic:blipFill>
                  <pic:spPr>
                    <a:xfrm>
                      <a:off x="0" y="0"/>
                      <a:ext cx="2844000" cy="1065600"/>
                    </a:xfrm>
                    <a:prstGeom prst="rect">
                      <a:avLst/>
                    </a:prstGeom>
                  </pic:spPr>
                </pic:pic>
              </a:graphicData>
            </a:graphic>
          </wp:inline>
        </w:drawing>
      </w:r>
    </w:p>
    <w:p w14:paraId="54E54973" w14:textId="7F24C93F">
      <w:pPr>
        <w:keepNext/>
        <w:spacing w:before="40" w:after="20" w:line="240" w:lineRule="auto"/>
        <w:jc w:val="center"/>
        <w:rPr>
          <w:b w:val="0"/>
          <w:bCs/>
        </w:rPr>
      </w:pPr>
      <w:r>
        <w:rPr>
          <w:rFonts w:ascii="Times New Roman" w:hAnsi="Times New Roman" w:eastAsia="宋体" w:cs="Times New Roman"/>
          <w:b w:val="0"/>
          <w:bCs/>
          <w:color w:val="000000"/>
          <w:sz w:val="18"/>
          <w:szCs w:val="18"/>
        </w:rPr>
        <w:t xml:space="preserve">图6 共同严格成功配对中的最低严格成本中位数（各面板独立纵轴；仅展示共同成功数不少于6的场景）</w:t>
      </w:r>
    </w:p>
    <w:p w14:paraId="7733BC31" w14:textId="7F24CAA7">
      <w:pPr>
        <w:keepNext/>
        <w:pageBreakBefore/>
        <w:spacing w:before="40" w:after="20" w:line="240" w:lineRule="auto"/>
        <w:jc w:val="center"/>
        <w:rPr>
          <w:b w:val="0"/>
          <w:bCs/>
        </w:rPr>
      </w:pPr>
      <w:r>
        <w:rPr>
          <w:rFonts w:ascii="Times New Roman" w:hAnsi="Times New Roman" w:eastAsia="宋体" w:cs="Times New Roman"/>
          <w:b w:val="0"/>
          <w:bCs/>
          <w:color w:val="000000"/>
          <w:sz w:val="18"/>
          <w:szCs w:val="18"/>
        </w:rPr>
        <w:t xml:space="preserve">表6 BGA与MGA的严格成功与共同成功成本</w:t>
      </w:r>
    </w:p>
    <w:tbl>
      <w:tblPr>
        <w:tblW w:w="413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1120"/>
        <w:gridCol w:w="620"/>
        <w:gridCol w:w="2000"/>
      </w:tblGrid>
      <w:tr>
        <w:trPr>
          <w:cantSplit/>
          <w:tblHeader/>
        </w:trPr>
        <w:tc>
          <w:tcPr>
            <w:tcW w:w="400" w:type="dxa"/>
            <w:shd w:val="clear" w:fill="D9EAF7"/>
            <w:tcMar>
              <w:top w:w="65" w:type="dxa"/>
              <w:left w:w="70" w:type="dxa"/>
              <w:bottom w:w="65" w:type="dxa"/>
              <w:right w:w="70" w:type="dxa"/>
            </w:tcMar>
            <w:vAlign w:val="center"/>
          </w:tcPr>
          <w:p w14:paraId="7F24CA06" w14:textId="7F24CA7B">
            <w:pPr>
              <w:jc w:val="center"/>
            </w:pPr>
            <w:r>
              <w:rPr>
                <w:b/>
                <w:sz w:val="16"/>
              </w:rPr>
              <w:t xml:space="preserve">场景</w:t>
            </w:r>
          </w:p>
        </w:tc>
        <w:tc>
          <w:tcPr>
            <w:tcW w:w="1120" w:type="dxa"/>
            <w:shd w:val="clear" w:fill="D9EAF7"/>
            <w:tcMar>
              <w:top w:w="65" w:type="dxa"/>
              <w:left w:w="70" w:type="dxa"/>
              <w:bottom w:w="65" w:type="dxa"/>
              <w:right w:w="70" w:type="dxa"/>
            </w:tcMar>
            <w:vAlign w:val="center"/>
          </w:tcPr>
          <w:p w14:paraId="7F24CA08" w14:textId="7F24CA7C">
            <w:pPr>
              <w:jc w:val="center"/>
            </w:pPr>
            <w:r>
              <w:rPr>
                <w:b/>
                <w:sz w:val="16"/>
              </w:rPr>
              <w:t xml:space="preserve">严格成功（BGA → MGA）</w:t>
            </w:r>
          </w:p>
        </w:tc>
        <w:tc>
          <w:tcPr>
            <w:tcW w:w="620" w:type="dxa"/>
            <w:shd w:val="clear" w:fill="D9EAF7"/>
            <w:tcMar>
              <w:top w:w="65" w:type="dxa"/>
              <w:left w:w="70" w:type="dxa"/>
              <w:bottom w:w="65" w:type="dxa"/>
              <w:right w:w="70" w:type="dxa"/>
            </w:tcMar>
            <w:vAlign w:val="center"/>
          </w:tcPr>
          <w:p w14:paraId="7F24CA0A" w14:textId="7F24CA7D">
            <w:pPr>
              <w:jc w:val="center"/>
            </w:pPr>
            <w:r>
              <w:rPr>
                <w:b/>
                <w:sz w:val="16"/>
              </w:rPr>
              <w:t xml:space="preserve">共同成功 n</w:t>
            </w:r>
          </w:p>
        </w:tc>
        <w:tc>
          <w:tcPr>
            <w:tcW w:w="2000" w:type="dxa"/>
            <w:shd w:val="clear" w:fill="D9EAF7"/>
            <w:tcMar>
              <w:top w:w="65" w:type="dxa"/>
              <w:left w:w="70" w:type="dxa"/>
              <w:bottom w:w="65" w:type="dxa"/>
              <w:right w:w="70" w:type="dxa"/>
            </w:tcMar>
            <w:vAlign w:val="center"/>
          </w:tcPr>
          <w:p w14:paraId="7F24CA0C" w14:textId="7F24CA7E">
            <w:pPr>
              <w:jc w:val="center"/>
            </w:pPr>
            <w:r>
              <w:rPr>
                <w:b/>
                <w:sz w:val="16"/>
              </w:rPr>
              <w:t xml:space="preserve">共同成功成本中位数（BGA → MGA，元）</w:t>
            </w:r>
          </w:p>
        </w:tc>
      </w:tr>
      <w:tr>
        <w:trPr>
          <w:cantSplit/>
        </w:trPr>
        <w:tc>
          <w:tcPr>
            <w:tcW w:w="400" w:type="dxa"/>
            <w:shd w:val="clear" w:fill="FFFFFF"/>
            <w:tcMar>
              <w:top w:w="65" w:type="dxa"/>
              <w:left w:w="70" w:type="dxa"/>
              <w:bottom w:w="65" w:type="dxa"/>
              <w:right w:w="70" w:type="dxa"/>
            </w:tcMar>
            <w:vAlign w:val="center"/>
          </w:tcPr>
          <w:p w14:paraId="7F24CA0E" w14:textId="7F24CA0F">
            <w:pPr>
              <w:jc w:val="center"/>
            </w:pPr>
            <w:r>
              <w:rPr>
                <w:sz w:val="16"/>
              </w:rPr>
              <w:t xml:space="preserve">A</w:t>
            </w:r>
          </w:p>
        </w:tc>
        <w:tc>
          <w:tcPr>
            <w:tcW w:w="1120" w:type="dxa"/>
            <w:shd w:val="clear" w:fill="FFFFFF"/>
            <w:tcMar>
              <w:top w:w="65" w:type="dxa"/>
              <w:left w:w="70" w:type="dxa"/>
              <w:bottom w:w="65" w:type="dxa"/>
              <w:right w:w="70" w:type="dxa"/>
            </w:tcMar>
            <w:vAlign w:val="center"/>
          </w:tcPr>
          <w:p w14:paraId="7F24CA10" w14:textId="7F24CA11">
            <w:pPr>
              <w:jc w:val="center"/>
            </w:pPr>
            <w:r>
              <w:rPr>
                <w:sz w:val="16"/>
              </w:rPr>
              <w:t xml:space="preserve">5/30 → 6/30</w:t>
            </w:r>
          </w:p>
        </w:tc>
        <w:tc>
          <w:tcPr>
            <w:tcW w:w="620" w:type="dxa"/>
            <w:shd w:val="clear" w:fill="FFFFFF"/>
            <w:tcMar>
              <w:top w:w="65" w:type="dxa"/>
              <w:left w:w="70" w:type="dxa"/>
              <w:bottom w:w="65" w:type="dxa"/>
              <w:right w:w="70" w:type="dxa"/>
            </w:tcMar>
            <w:vAlign w:val="center"/>
          </w:tcPr>
          <w:p w14:paraId="7F24CA12" w14:textId="7F24CA13">
            <w:pPr>
              <w:jc w:val="center"/>
            </w:pPr>
            <w:r>
              <w:rPr>
                <w:sz w:val="16"/>
              </w:rPr>
              <w:t xml:space="preserve">2</w:t>
            </w:r>
          </w:p>
        </w:tc>
        <w:tc>
          <w:tcPr>
            <w:tcW w:w="2000" w:type="dxa"/>
            <w:shd w:val="clear" w:fill="FFFFFF"/>
            <w:tcMar>
              <w:top w:w="65" w:type="dxa"/>
              <w:left w:w="70" w:type="dxa"/>
              <w:bottom w:w="65" w:type="dxa"/>
              <w:right w:w="70" w:type="dxa"/>
            </w:tcMar>
            <w:vAlign w:val="center"/>
          </w:tcPr>
          <w:p w14:paraId="7F24CA14" w14:textId="7F24CA15">
            <w:pPr>
              <w:jc w:val="center"/>
            </w:pPr>
            <w:r>
              <w:rPr>
                <w:sz w:val="16"/>
              </w:rPr>
              <w:t xml:space="preserve">10 652.38 → 10 750.00</w:t>
            </w:r>
          </w:p>
        </w:tc>
      </w:tr>
      <w:tr>
        <w:trPr>
          <w:cantSplit/>
        </w:trPr>
        <w:tc>
          <w:tcPr>
            <w:tcW w:w="400" w:type="dxa"/>
            <w:shd w:val="clear" w:fill="F5F8FA"/>
            <w:tcMar>
              <w:top w:w="65" w:type="dxa"/>
              <w:left w:w="70" w:type="dxa"/>
              <w:bottom w:w="65" w:type="dxa"/>
              <w:right w:w="70" w:type="dxa"/>
            </w:tcMar>
            <w:vAlign w:val="center"/>
          </w:tcPr>
          <w:p w14:paraId="7F24CA16" w14:textId="7F24CA17">
            <w:pPr>
              <w:jc w:val="center"/>
            </w:pPr>
            <w:r>
              <w:rPr>
                <w:sz w:val="16"/>
              </w:rPr>
              <w:t xml:space="preserve">B</w:t>
            </w:r>
          </w:p>
        </w:tc>
        <w:tc>
          <w:tcPr>
            <w:tcW w:w="1120" w:type="dxa"/>
            <w:shd w:val="clear" w:fill="F5F8FA"/>
            <w:tcMar>
              <w:top w:w="65" w:type="dxa"/>
              <w:left w:w="70" w:type="dxa"/>
              <w:bottom w:w="65" w:type="dxa"/>
              <w:right w:w="70" w:type="dxa"/>
            </w:tcMar>
            <w:vAlign w:val="center"/>
          </w:tcPr>
          <w:p w14:paraId="7F24CA18" w14:textId="7F24CA19">
            <w:pPr>
              <w:jc w:val="center"/>
            </w:pPr>
            <w:r>
              <w:rPr>
                <w:sz w:val="16"/>
              </w:rPr>
              <w:t xml:space="preserve">18/30 → 24/30</w:t>
            </w:r>
          </w:p>
        </w:tc>
        <w:tc>
          <w:tcPr>
            <w:tcW w:w="620" w:type="dxa"/>
            <w:shd w:val="clear" w:fill="F5F8FA"/>
            <w:tcMar>
              <w:top w:w="65" w:type="dxa"/>
              <w:left w:w="70" w:type="dxa"/>
              <w:bottom w:w="65" w:type="dxa"/>
              <w:right w:w="70" w:type="dxa"/>
            </w:tcMar>
            <w:vAlign w:val="center"/>
          </w:tcPr>
          <w:p w14:paraId="7F24CA1A" w14:textId="7F24CA1B">
            <w:pPr>
              <w:jc w:val="center"/>
            </w:pPr>
            <w:r>
              <w:rPr>
                <w:sz w:val="16"/>
              </w:rPr>
              <w:t xml:space="preserve">14</w:t>
            </w:r>
          </w:p>
        </w:tc>
        <w:tc>
          <w:tcPr>
            <w:tcW w:w="2000" w:type="dxa"/>
            <w:shd w:val="clear" w:fill="F5F8FA"/>
            <w:tcMar>
              <w:top w:w="65" w:type="dxa"/>
              <w:left w:w="70" w:type="dxa"/>
              <w:bottom w:w="65" w:type="dxa"/>
              <w:right w:w="70" w:type="dxa"/>
            </w:tcMar>
            <w:vAlign w:val="center"/>
          </w:tcPr>
          <w:p w14:paraId="7F24CA1C" w14:textId="7F24CA1D">
            <w:pPr>
              <w:jc w:val="center"/>
            </w:pPr>
            <w:r>
              <w:rPr>
                <w:sz w:val="16"/>
              </w:rPr>
              <w:t xml:space="preserve">6 055.50 → 6 055.50</w:t>
            </w:r>
          </w:p>
        </w:tc>
      </w:tr>
      <w:tr>
        <w:trPr>
          <w:cantSplit/>
        </w:trPr>
        <w:tc>
          <w:tcPr>
            <w:tcW w:w="400" w:type="dxa"/>
            <w:shd w:val="clear" w:fill="FFFFFF"/>
            <w:tcMar>
              <w:top w:w="65" w:type="dxa"/>
              <w:left w:w="70" w:type="dxa"/>
              <w:bottom w:w="65" w:type="dxa"/>
              <w:right w:w="70" w:type="dxa"/>
            </w:tcMar>
            <w:vAlign w:val="center"/>
          </w:tcPr>
          <w:p w14:paraId="7F24CA1E" w14:textId="7F24CA1F">
            <w:pPr>
              <w:jc w:val="center"/>
            </w:pPr>
            <w:r>
              <w:rPr>
                <w:sz w:val="16"/>
              </w:rPr>
              <w:t xml:space="preserve">C</w:t>
            </w:r>
          </w:p>
        </w:tc>
        <w:tc>
          <w:tcPr>
            <w:tcW w:w="1120" w:type="dxa"/>
            <w:shd w:val="clear" w:fill="FFFFFF"/>
            <w:tcMar>
              <w:top w:w="65" w:type="dxa"/>
              <w:left w:w="70" w:type="dxa"/>
              <w:bottom w:w="65" w:type="dxa"/>
              <w:right w:w="70" w:type="dxa"/>
            </w:tcMar>
            <w:vAlign w:val="center"/>
          </w:tcPr>
          <w:p w14:paraId="7F24CA20" w14:textId="7F24CA21">
            <w:pPr>
              <w:jc w:val="center"/>
            </w:pPr>
            <w:r>
              <w:rPr>
                <w:sz w:val="16"/>
              </w:rPr>
              <w:t xml:space="preserve">30/30 → 30/30</w:t>
            </w:r>
          </w:p>
        </w:tc>
        <w:tc>
          <w:tcPr>
            <w:tcW w:w="620" w:type="dxa"/>
            <w:shd w:val="clear" w:fill="FFFFFF"/>
            <w:tcMar>
              <w:top w:w="65" w:type="dxa"/>
              <w:left w:w="70" w:type="dxa"/>
              <w:bottom w:w="65" w:type="dxa"/>
              <w:right w:w="70" w:type="dxa"/>
            </w:tcMar>
            <w:vAlign w:val="center"/>
          </w:tcPr>
          <w:p w14:paraId="7F24CA22" w14:textId="7F24CA23">
            <w:pPr>
              <w:jc w:val="center"/>
            </w:pPr>
            <w:r>
              <w:rPr>
                <w:sz w:val="16"/>
              </w:rPr>
              <w:t xml:space="preserve">30</w:t>
            </w:r>
          </w:p>
        </w:tc>
        <w:tc>
          <w:tcPr>
            <w:tcW w:w="2000" w:type="dxa"/>
            <w:shd w:val="clear" w:fill="FFFFFF"/>
            <w:tcMar>
              <w:top w:w="65" w:type="dxa"/>
              <w:left w:w="70" w:type="dxa"/>
              <w:bottom w:w="65" w:type="dxa"/>
              <w:right w:w="70" w:type="dxa"/>
            </w:tcMar>
            <w:vAlign w:val="center"/>
          </w:tcPr>
          <w:p w14:paraId="7F24CA24" w14:textId="7F24CA25">
            <w:pPr>
              <w:jc w:val="center"/>
            </w:pPr>
            <w:r>
              <w:rPr>
                <w:sz w:val="16"/>
              </w:rPr>
              <w:t xml:space="preserve">25 393.25 → 25 181.25</w:t>
            </w:r>
          </w:p>
        </w:tc>
      </w:tr>
      <w:tr>
        <w:trPr>
          <w:cantSplit/>
        </w:trPr>
        <w:tc>
          <w:tcPr>
            <w:tcW w:w="400" w:type="dxa"/>
            <w:shd w:val="clear" w:fill="F5F8FA"/>
            <w:tcMar>
              <w:top w:w="65" w:type="dxa"/>
              <w:left w:w="70" w:type="dxa"/>
              <w:bottom w:w="65" w:type="dxa"/>
              <w:right w:w="70" w:type="dxa"/>
            </w:tcMar>
            <w:vAlign w:val="center"/>
          </w:tcPr>
          <w:p w14:paraId="7F24CA26" w14:textId="7F24CA27">
            <w:pPr>
              <w:jc w:val="center"/>
            </w:pPr>
            <w:r>
              <w:rPr>
                <w:sz w:val="16"/>
              </w:rPr>
              <w:t xml:space="preserve">D</w:t>
            </w:r>
          </w:p>
        </w:tc>
        <w:tc>
          <w:tcPr>
            <w:tcW w:w="1120" w:type="dxa"/>
            <w:shd w:val="clear" w:fill="F5F8FA"/>
            <w:tcMar>
              <w:top w:w="65" w:type="dxa"/>
              <w:left w:w="70" w:type="dxa"/>
              <w:bottom w:w="65" w:type="dxa"/>
              <w:right w:w="70" w:type="dxa"/>
            </w:tcMar>
            <w:vAlign w:val="center"/>
          </w:tcPr>
          <w:p w14:paraId="7F24CA28" w14:textId="7F24CA29">
            <w:pPr>
              <w:jc w:val="center"/>
            </w:pPr>
            <w:r>
              <w:rPr>
                <w:sz w:val="16"/>
              </w:rPr>
              <w:t xml:space="preserve">12/30 → 30/30</w:t>
            </w:r>
          </w:p>
        </w:tc>
        <w:tc>
          <w:tcPr>
            <w:tcW w:w="620" w:type="dxa"/>
            <w:shd w:val="clear" w:fill="F5F8FA"/>
            <w:tcMar>
              <w:top w:w="65" w:type="dxa"/>
              <w:left w:w="70" w:type="dxa"/>
              <w:bottom w:w="65" w:type="dxa"/>
              <w:right w:w="70" w:type="dxa"/>
            </w:tcMar>
            <w:vAlign w:val="center"/>
          </w:tcPr>
          <w:p w14:paraId="7F24CA2A" w14:textId="7F24CA2B">
            <w:pPr>
              <w:jc w:val="center"/>
            </w:pPr>
            <w:r>
              <w:rPr>
                <w:sz w:val="16"/>
              </w:rPr>
              <w:t xml:space="preserve">12</w:t>
            </w:r>
          </w:p>
        </w:tc>
        <w:tc>
          <w:tcPr>
            <w:tcW w:w="2000" w:type="dxa"/>
            <w:shd w:val="clear" w:fill="F5F8FA"/>
            <w:tcMar>
              <w:top w:w="65" w:type="dxa"/>
              <w:left w:w="70" w:type="dxa"/>
              <w:bottom w:w="65" w:type="dxa"/>
              <w:right w:w="70" w:type="dxa"/>
            </w:tcMar>
            <w:vAlign w:val="center"/>
          </w:tcPr>
          <w:p w14:paraId="7F24CA2C" w14:textId="7F24CA2D">
            <w:pPr>
              <w:jc w:val="center"/>
            </w:pPr>
            <w:r>
              <w:rPr>
                <w:sz w:val="16"/>
              </w:rPr>
              <w:t xml:space="preserve">77 167.25 → 72 133.50</w:t>
            </w:r>
          </w:p>
        </w:tc>
      </w:tr>
      <w:tr>
        <w:trPr>
          <w:cantSplit/>
        </w:trPr>
        <w:tc>
          <w:tcPr>
            <w:tcW w:w="400" w:type="dxa"/>
            <w:shd w:val="clear" w:fill="FFFFFF"/>
            <w:tcMar>
              <w:top w:w="65" w:type="dxa"/>
              <w:left w:w="70" w:type="dxa"/>
              <w:bottom w:w="65" w:type="dxa"/>
              <w:right w:w="70" w:type="dxa"/>
            </w:tcMar>
            <w:vAlign w:val="center"/>
          </w:tcPr>
          <w:p w14:paraId="7F24CA2E" w14:textId="7F24CA2F">
            <w:pPr>
              <w:jc w:val="center"/>
            </w:pPr>
            <w:r>
              <w:rPr>
                <w:sz w:val="16"/>
              </w:rPr>
              <w:t xml:space="preserve">E</w:t>
            </w:r>
          </w:p>
        </w:tc>
        <w:tc>
          <w:tcPr>
            <w:tcW w:w="1120" w:type="dxa"/>
            <w:shd w:val="clear" w:fill="FFFFFF"/>
            <w:tcMar>
              <w:top w:w="65" w:type="dxa"/>
              <w:left w:w="70" w:type="dxa"/>
              <w:bottom w:w="65" w:type="dxa"/>
              <w:right w:w="70" w:type="dxa"/>
            </w:tcMar>
            <w:vAlign w:val="center"/>
          </w:tcPr>
          <w:p w14:paraId="7F24CA30" w14:textId="7F24CA31">
            <w:pPr>
              <w:jc w:val="center"/>
            </w:pPr>
            <w:r>
              <w:rPr>
                <w:sz w:val="16"/>
              </w:rPr>
              <w:t xml:space="preserve">1/30 → 30/30</w:t>
            </w:r>
          </w:p>
        </w:tc>
        <w:tc>
          <w:tcPr>
            <w:tcW w:w="620" w:type="dxa"/>
            <w:shd w:val="clear" w:fill="FFFFFF"/>
            <w:tcMar>
              <w:top w:w="65" w:type="dxa"/>
              <w:left w:w="70" w:type="dxa"/>
              <w:bottom w:w="65" w:type="dxa"/>
              <w:right w:w="70" w:type="dxa"/>
            </w:tcMar>
            <w:vAlign w:val="center"/>
          </w:tcPr>
          <w:p w14:paraId="7F24CA32" w14:textId="7F24CA33">
            <w:pPr>
              <w:jc w:val="center"/>
            </w:pPr>
            <w:r>
              <w:rPr>
                <w:sz w:val="16"/>
              </w:rPr>
              <w:t xml:space="preserve">1</w:t>
            </w:r>
          </w:p>
        </w:tc>
        <w:tc>
          <w:tcPr>
            <w:tcW w:w="2000" w:type="dxa"/>
            <w:shd w:val="clear" w:fill="FFFFFF"/>
            <w:tcMar>
              <w:top w:w="65" w:type="dxa"/>
              <w:left w:w="70" w:type="dxa"/>
              <w:bottom w:w="65" w:type="dxa"/>
              <w:right w:w="70" w:type="dxa"/>
            </w:tcMar>
            <w:vAlign w:val="center"/>
          </w:tcPr>
          <w:p w14:paraId="7F24CA34" w14:textId="7F24CA35">
            <w:pPr>
              <w:jc w:val="center"/>
            </w:pPr>
            <w:r>
              <w:rPr>
                <w:sz w:val="16"/>
              </w:rPr>
              <w:t xml:space="preserve">118 405.00 → 117 622.50</w:t>
            </w:r>
          </w:p>
        </w:tc>
      </w:tr>
    </w:tbl>
    <w:p w14:paraId="518149D9" w14:textId="7F24CAA8">
      <w:pPr>
        <w:keepNext/>
        <w:spacing w:before="40" w:after="20" w:line="240" w:lineRule="auto"/>
        <w:jc w:val="center"/>
      </w:pPr>
      <w:r>
        <w:rPr>
          <w:rFonts w:ascii="Times New Roman" w:hAnsi="Times New Roman" w:eastAsia="宋体" w:cs="Times New Roman"/>
          <w:b/>
          <w:color w:val="000000"/>
          <w:sz w:val="18"/>
          <w:szCs w:val="18"/>
        </w:rPr>
        <w:t xml:space="preserve">表7 BGA与MGA的配对统计结果</w:t>
      </w:r>
    </w:p>
    <w:tbl>
      <w:tblPr>
        <w:tblW w:w="413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80"/>
        <w:gridCol w:w="1200"/>
        <w:gridCol w:w="620"/>
        <w:gridCol w:w="1940"/>
      </w:tblGrid>
      <w:tr>
        <w:trPr>
          <w:cantSplit/>
          <w:tblHeader/>
        </w:trPr>
        <w:tc>
          <w:tcPr>
            <w:tcW w:w="380" w:type="dxa"/>
            <w:shd w:val="clear" w:fill="D9EAF7"/>
            <w:tcMar>
              <w:top w:w="65" w:type="dxa"/>
              <w:left w:w="70" w:type="dxa"/>
              <w:bottom w:w="65" w:type="dxa"/>
              <w:right w:w="70" w:type="dxa"/>
            </w:tcMar>
            <w:vAlign w:val="center"/>
          </w:tcPr>
          <w:p w14:paraId="7F24C9D6" w14:textId="7F24CA83">
            <w:pPr>
              <w:jc w:val="center"/>
            </w:pPr>
            <w:r>
              <w:rPr>
                <w:b/>
                <w:sz w:val="16"/>
              </w:rPr>
              <w:t xml:space="preserve">场景</w:t>
            </w:r>
          </w:p>
        </w:tc>
        <w:tc>
          <w:tcPr>
            <w:tcW w:w="1200" w:type="dxa"/>
            <w:shd w:val="clear" w:fill="D9EAF7"/>
            <w:tcMar>
              <w:top w:w="65" w:type="dxa"/>
              <w:left w:w="70" w:type="dxa"/>
              <w:bottom w:w="65" w:type="dxa"/>
              <w:right w:w="70" w:type="dxa"/>
            </w:tcMar>
            <w:vAlign w:val="center"/>
          </w:tcPr>
          <w:p w14:paraId="7F24C9D8" w14:textId="7F24CA84">
            <w:pPr>
              <w:jc w:val="center"/>
            </w:pPr>
            <w:r>
              <w:rPr>
                <w:b/>
                <w:sz w:val="16"/>
              </w:rPr>
              <w:t xml:space="preserve">可行率配对 b/c；Holm p</w:t>
            </w:r>
          </w:p>
        </w:tc>
        <w:tc>
          <w:tcPr>
            <w:tcW w:w="620" w:type="dxa"/>
            <w:shd w:val="clear" w:fill="D9EAF7"/>
            <w:tcMar>
              <w:top w:w="65" w:type="dxa"/>
              <w:left w:w="70" w:type="dxa"/>
              <w:bottom w:w="65" w:type="dxa"/>
              <w:right w:w="70" w:type="dxa"/>
            </w:tcMar>
            <w:vAlign w:val="center"/>
          </w:tcPr>
          <w:p w14:paraId="7F24C9DA" w14:textId="7F24CA85">
            <w:pPr>
              <w:jc w:val="center"/>
            </w:pPr>
            <w:r>
              <w:rPr>
                <w:b/>
                <w:sz w:val="16"/>
              </w:rPr>
              <w:t xml:space="preserve">共同成功 n</w:t>
            </w:r>
          </w:p>
        </w:tc>
        <w:tc>
          <w:tcPr>
            <w:tcW w:w="1940" w:type="dxa"/>
            <w:shd w:val="clear" w:fill="D9EAF7"/>
            <w:tcMar>
              <w:top w:w="65" w:type="dxa"/>
              <w:left w:w="70" w:type="dxa"/>
              <w:bottom w:w="65" w:type="dxa"/>
              <w:right w:w="70" w:type="dxa"/>
            </w:tcMar>
            <w:vAlign w:val="center"/>
          </w:tcPr>
          <w:p w14:paraId="7F24C9DC" w14:textId="7F24CA88">
            <w:pPr>
              <w:jc w:val="center"/>
            </w:pPr>
            <w:r>
              <w:rPr>
                <w:b/>
                <w:sz w:val="16"/>
              </w:rPr>
              <w:t xml:space="preserve">成本 HL 变化率（95% CI）</w:t>
            </w:r>
          </w:p>
        </w:tc>
      </w:tr>
      <w:tr>
        <w:trPr>
          <w:cantSplit/>
        </w:trPr>
        <w:tc>
          <w:tcPr>
            <w:tcW w:w="380" w:type="dxa"/>
            <w:shd w:val="clear" w:fill="FFFFFF"/>
            <w:tcMar>
              <w:top w:w="65" w:type="dxa"/>
              <w:left w:w="70" w:type="dxa"/>
              <w:bottom w:w="65" w:type="dxa"/>
              <w:right w:w="70" w:type="dxa"/>
            </w:tcMar>
            <w:vAlign w:val="center"/>
          </w:tcPr>
          <w:p w14:paraId="7F24C9DE" w14:textId="7F24C9DF">
            <w:pPr>
              <w:jc w:val="center"/>
            </w:pPr>
            <w:r>
              <w:rPr>
                <w:sz w:val="16"/>
              </w:rPr>
              <w:t xml:space="preserve">A</w:t>
            </w:r>
          </w:p>
        </w:tc>
        <w:tc>
          <w:tcPr>
            <w:tcW w:w="1200" w:type="dxa"/>
            <w:shd w:val="clear" w:fill="FFFFFF"/>
            <w:tcMar>
              <w:top w:w="65" w:type="dxa"/>
              <w:left w:w="70" w:type="dxa"/>
              <w:bottom w:w="65" w:type="dxa"/>
              <w:right w:w="70" w:type="dxa"/>
            </w:tcMar>
            <w:vAlign w:val="center"/>
          </w:tcPr>
          <w:p w14:paraId="7F24C9E0" w14:textId="7F24C9E1">
            <w:pPr>
              <w:jc w:val="center"/>
            </w:pPr>
            <w:r>
              <w:rPr>
                <w:sz w:val="16"/>
              </w:rPr>
              <w:t xml:space="preserve">3/4；1.000</w:t>
            </w:r>
          </w:p>
        </w:tc>
        <w:tc>
          <w:tcPr>
            <w:tcW w:w="620" w:type="dxa"/>
            <w:shd w:val="clear" w:fill="FFFFFF"/>
            <w:tcMar>
              <w:top w:w="65" w:type="dxa"/>
              <w:left w:w="70" w:type="dxa"/>
              <w:bottom w:w="65" w:type="dxa"/>
              <w:right w:w="70" w:type="dxa"/>
            </w:tcMar>
            <w:vAlign w:val="center"/>
          </w:tcPr>
          <w:p w14:paraId="7F24C9E2" w14:textId="7F24C9E3">
            <w:pPr>
              <w:jc w:val="center"/>
            </w:pPr>
            <w:r>
              <w:rPr>
                <w:sz w:val="16"/>
              </w:rPr>
              <w:t xml:space="preserve">2</w:t>
            </w:r>
          </w:p>
        </w:tc>
        <w:tc>
          <w:tcPr>
            <w:tcW w:w="1940" w:type="dxa"/>
            <w:shd w:val="clear" w:fill="FFFFFF"/>
            <w:tcMar>
              <w:top w:w="65" w:type="dxa"/>
              <w:left w:w="70" w:type="dxa"/>
              <w:bottom w:w="65" w:type="dxa"/>
              <w:right w:w="70" w:type="dxa"/>
            </w:tcMar>
            <w:vAlign w:val="center"/>
          </w:tcPr>
          <w:p w14:paraId="7F24C9E4" w14:textId="7F24C9E5">
            <w:pPr>
              <w:jc w:val="center"/>
            </w:pPr>
            <w:r>
              <w:rPr>
                <w:sz w:val="16"/>
              </w:rPr>
              <w:t xml:space="preserve">—</w:t>
            </w:r>
          </w:p>
        </w:tc>
      </w:tr>
      <w:tr>
        <w:trPr>
          <w:cantSplit/>
        </w:trPr>
        <w:tc>
          <w:tcPr>
            <w:tcW w:w="380" w:type="dxa"/>
            <w:shd w:val="clear" w:fill="F5F8FA"/>
            <w:tcMar>
              <w:top w:w="65" w:type="dxa"/>
              <w:left w:w="70" w:type="dxa"/>
              <w:bottom w:w="65" w:type="dxa"/>
              <w:right w:w="70" w:type="dxa"/>
            </w:tcMar>
            <w:vAlign w:val="center"/>
          </w:tcPr>
          <w:p w14:paraId="7F24C9E6" w14:textId="7F24C9E7">
            <w:pPr>
              <w:jc w:val="center"/>
            </w:pPr>
            <w:r>
              <w:rPr>
                <w:sz w:val="16"/>
              </w:rPr>
              <w:t xml:space="preserve">B</w:t>
            </w:r>
          </w:p>
        </w:tc>
        <w:tc>
          <w:tcPr>
            <w:tcW w:w="1200" w:type="dxa"/>
            <w:shd w:val="clear" w:fill="F5F8FA"/>
            <w:tcMar>
              <w:top w:w="65" w:type="dxa"/>
              <w:left w:w="70" w:type="dxa"/>
              <w:bottom w:w="65" w:type="dxa"/>
              <w:right w:w="70" w:type="dxa"/>
            </w:tcMar>
            <w:vAlign w:val="center"/>
          </w:tcPr>
          <w:p w14:paraId="7F24C9E8" w14:textId="7F24C9E9">
            <w:pPr>
              <w:jc w:val="center"/>
            </w:pPr>
            <w:r>
              <w:rPr>
                <w:sz w:val="16"/>
              </w:rPr>
              <w:t xml:space="preserve">4/10；0.539</w:t>
            </w:r>
          </w:p>
        </w:tc>
        <w:tc>
          <w:tcPr>
            <w:tcW w:w="620" w:type="dxa"/>
            <w:shd w:val="clear" w:fill="F5F8FA"/>
            <w:tcMar>
              <w:top w:w="65" w:type="dxa"/>
              <w:left w:w="70" w:type="dxa"/>
              <w:bottom w:w="65" w:type="dxa"/>
              <w:right w:w="70" w:type="dxa"/>
            </w:tcMar>
            <w:vAlign w:val="center"/>
          </w:tcPr>
          <w:p w14:paraId="7F24C9EA" w14:textId="7F24C9EB">
            <w:pPr>
              <w:jc w:val="center"/>
            </w:pPr>
            <w:r>
              <w:rPr>
                <w:sz w:val="16"/>
              </w:rPr>
              <w:t xml:space="preserve">14</w:t>
            </w:r>
          </w:p>
        </w:tc>
        <w:tc>
          <w:tcPr>
            <w:tcW w:w="1940" w:type="dxa"/>
            <w:shd w:val="clear" w:fill="F5F8FA"/>
            <w:tcMar>
              <w:top w:w="65" w:type="dxa"/>
              <w:left w:w="70" w:type="dxa"/>
              <w:bottom w:w="65" w:type="dxa"/>
              <w:right w:w="70" w:type="dxa"/>
            </w:tcMar>
            <w:vAlign w:val="center"/>
          </w:tcPr>
          <w:p w14:paraId="7F24C9EC" w14:textId="7F24C9ED">
            <w:pPr>
              <w:jc w:val="center"/>
            </w:pPr>
            <w:r>
              <w:rPr>
                <w:sz w:val="16"/>
              </w:rPr>
              <w:t xml:space="preserve">0.00% [−2.83, 1.27]</w:t>
            </w:r>
          </w:p>
        </w:tc>
      </w:tr>
      <w:tr>
        <w:trPr>
          <w:cantSplit/>
        </w:trPr>
        <w:tc>
          <w:tcPr>
            <w:tcW w:w="380" w:type="dxa"/>
            <w:shd w:val="clear" w:fill="FFFFFF"/>
            <w:tcMar>
              <w:top w:w="65" w:type="dxa"/>
              <w:left w:w="70" w:type="dxa"/>
              <w:bottom w:w="65" w:type="dxa"/>
              <w:right w:w="70" w:type="dxa"/>
            </w:tcMar>
            <w:vAlign w:val="center"/>
          </w:tcPr>
          <w:p w14:paraId="7F24C9EE" w14:textId="7F24C9EF">
            <w:pPr>
              <w:jc w:val="center"/>
            </w:pPr>
            <w:r>
              <w:rPr>
                <w:sz w:val="16"/>
              </w:rPr>
              <w:t xml:space="preserve">C</w:t>
            </w:r>
          </w:p>
        </w:tc>
        <w:tc>
          <w:tcPr>
            <w:tcW w:w="1200" w:type="dxa"/>
            <w:shd w:val="clear" w:fill="FFFFFF"/>
            <w:tcMar>
              <w:top w:w="65" w:type="dxa"/>
              <w:left w:w="70" w:type="dxa"/>
              <w:bottom w:w="65" w:type="dxa"/>
              <w:right w:w="70" w:type="dxa"/>
            </w:tcMar>
            <w:vAlign w:val="center"/>
          </w:tcPr>
          <w:p w14:paraId="7F24C9F0" w14:textId="7F24C9F1">
            <w:pPr>
              <w:jc w:val="center"/>
            </w:pPr>
            <w:r>
              <w:rPr>
                <w:sz w:val="16"/>
              </w:rPr>
              <w:t xml:space="preserve">0/0；1.000</w:t>
            </w:r>
          </w:p>
        </w:tc>
        <w:tc>
          <w:tcPr>
            <w:tcW w:w="620" w:type="dxa"/>
            <w:shd w:val="clear" w:fill="FFFFFF"/>
            <w:tcMar>
              <w:top w:w="65" w:type="dxa"/>
              <w:left w:w="70" w:type="dxa"/>
              <w:bottom w:w="65" w:type="dxa"/>
              <w:right w:w="70" w:type="dxa"/>
            </w:tcMar>
            <w:vAlign w:val="center"/>
          </w:tcPr>
          <w:p w14:paraId="7F24C9F2" w14:textId="7F24C9F3">
            <w:pPr>
              <w:jc w:val="center"/>
            </w:pPr>
            <w:r>
              <w:rPr>
                <w:sz w:val="16"/>
              </w:rPr>
              <w:t xml:space="preserve">30</w:t>
            </w:r>
          </w:p>
        </w:tc>
        <w:tc>
          <w:tcPr>
            <w:tcW w:w="1940" w:type="dxa"/>
            <w:shd w:val="clear" w:fill="FFFFFF"/>
            <w:tcMar>
              <w:top w:w="65" w:type="dxa"/>
              <w:left w:w="70" w:type="dxa"/>
              <w:bottom w:w="65" w:type="dxa"/>
              <w:right w:w="70" w:type="dxa"/>
            </w:tcMar>
            <w:vAlign w:val="center"/>
          </w:tcPr>
          <w:p w14:paraId="7F24C9F4" w14:textId="7F24C9F5">
            <w:pPr>
              <w:jc w:val="center"/>
            </w:pPr>
            <w:r>
              <w:rPr>
                <w:sz w:val="16"/>
              </w:rPr>
              <w:t xml:space="preserve">−0.83% [−1.03, −0.83]</w:t>
            </w:r>
          </w:p>
        </w:tc>
      </w:tr>
      <w:tr>
        <w:trPr>
          <w:cantSplit/>
        </w:trPr>
        <w:tc>
          <w:tcPr>
            <w:tcW w:w="380" w:type="dxa"/>
            <w:shd w:val="clear" w:fill="F5F8FA"/>
            <w:tcMar>
              <w:top w:w="65" w:type="dxa"/>
              <w:left w:w="70" w:type="dxa"/>
              <w:bottom w:w="65" w:type="dxa"/>
              <w:right w:w="70" w:type="dxa"/>
            </w:tcMar>
            <w:vAlign w:val="center"/>
          </w:tcPr>
          <w:p w14:paraId="7F24C9F6" w14:textId="7F24C9F7">
            <w:pPr>
              <w:jc w:val="center"/>
            </w:pPr>
            <w:r>
              <w:rPr>
                <w:sz w:val="16"/>
              </w:rPr>
              <w:t xml:space="preserve">D</w:t>
            </w:r>
          </w:p>
        </w:tc>
        <w:tc>
          <w:tcPr>
            <w:tcW w:w="1200" w:type="dxa"/>
            <w:shd w:val="clear" w:fill="F5F8FA"/>
            <w:tcMar>
              <w:top w:w="65" w:type="dxa"/>
              <w:left w:w="70" w:type="dxa"/>
              <w:bottom w:w="65" w:type="dxa"/>
              <w:right w:w="70" w:type="dxa"/>
            </w:tcMar>
            <w:vAlign w:val="center"/>
          </w:tcPr>
          <w:p w14:paraId="7F24C9F8" w14:textId="7F24C9F9">
            <w:pPr>
              <w:jc w:val="center"/>
            </w:pPr>
            <w:r>
              <w:rPr>
                <w:sz w:val="16"/>
              </w:rPr>
              <w:t xml:space="preserve">0/18；3.05×10⁻⁵</w:t>
            </w:r>
          </w:p>
        </w:tc>
        <w:tc>
          <w:tcPr>
            <w:tcW w:w="620" w:type="dxa"/>
            <w:shd w:val="clear" w:fill="F5F8FA"/>
            <w:tcMar>
              <w:top w:w="65" w:type="dxa"/>
              <w:left w:w="70" w:type="dxa"/>
              <w:bottom w:w="65" w:type="dxa"/>
              <w:right w:w="70" w:type="dxa"/>
            </w:tcMar>
            <w:vAlign w:val="center"/>
          </w:tcPr>
          <w:p w14:paraId="7F24C9FA" w14:textId="7F24C9FB">
            <w:pPr>
              <w:jc w:val="center"/>
            </w:pPr>
            <w:r>
              <w:rPr>
                <w:sz w:val="16"/>
              </w:rPr>
              <w:t xml:space="preserve">12</w:t>
            </w:r>
          </w:p>
        </w:tc>
        <w:tc>
          <w:tcPr>
            <w:tcW w:w="1940" w:type="dxa"/>
            <w:shd w:val="clear" w:fill="F5F8FA"/>
            <w:tcMar>
              <w:top w:w="65" w:type="dxa"/>
              <w:left w:w="70" w:type="dxa"/>
              <w:bottom w:w="65" w:type="dxa"/>
              <w:right w:w="70" w:type="dxa"/>
            </w:tcMar>
            <w:vAlign w:val="center"/>
          </w:tcPr>
          <w:p w14:paraId="7F24C9FC" w14:textId="7F24C9FD">
            <w:pPr>
              <w:jc w:val="center"/>
            </w:pPr>
            <w:r>
              <w:rPr>
                <w:sz w:val="16"/>
              </w:rPr>
              <w:t xml:space="preserve">−7.02% [−11.96, −3.75]</w:t>
            </w:r>
          </w:p>
        </w:tc>
      </w:tr>
      <w:tr>
        <w:trPr>
          <w:cantSplit/>
        </w:trPr>
        <w:tc>
          <w:tcPr>
            <w:tcW w:w="380" w:type="dxa"/>
            <w:shd w:val="clear" w:fill="FFFFFF"/>
            <w:tcMar>
              <w:top w:w="65" w:type="dxa"/>
              <w:left w:w="70" w:type="dxa"/>
              <w:bottom w:w="65" w:type="dxa"/>
              <w:right w:w="70" w:type="dxa"/>
            </w:tcMar>
            <w:vAlign w:val="center"/>
          </w:tcPr>
          <w:p w14:paraId="7F24C9FE" w14:textId="7F24C9FF">
            <w:pPr>
              <w:jc w:val="center"/>
            </w:pPr>
            <w:r>
              <w:rPr>
                <w:sz w:val="16"/>
              </w:rPr>
              <w:t xml:space="preserve">E</w:t>
            </w:r>
          </w:p>
        </w:tc>
        <w:tc>
          <w:tcPr>
            <w:tcW w:w="1200" w:type="dxa"/>
            <w:shd w:val="clear" w:fill="FFFFFF"/>
            <w:tcMar>
              <w:top w:w="65" w:type="dxa"/>
              <w:left w:w="70" w:type="dxa"/>
              <w:bottom w:w="65" w:type="dxa"/>
              <w:right w:w="70" w:type="dxa"/>
            </w:tcMar>
            <w:vAlign w:val="center"/>
          </w:tcPr>
          <w:p w14:paraId="7F24CA00" w14:textId="7F24CA01">
            <w:pPr>
              <w:jc w:val="center"/>
            </w:pPr>
            <w:r>
              <w:rPr>
                <w:sz w:val="16"/>
              </w:rPr>
              <w:t xml:space="preserve">0/29；1.86×10⁻⁸</w:t>
            </w:r>
          </w:p>
        </w:tc>
        <w:tc>
          <w:tcPr>
            <w:tcW w:w="620" w:type="dxa"/>
            <w:shd w:val="clear" w:fill="FFFFFF"/>
            <w:tcMar>
              <w:top w:w="65" w:type="dxa"/>
              <w:left w:w="70" w:type="dxa"/>
              <w:bottom w:w="65" w:type="dxa"/>
              <w:right w:w="70" w:type="dxa"/>
            </w:tcMar>
            <w:vAlign w:val="center"/>
          </w:tcPr>
          <w:p w14:paraId="7F24CA02" w14:textId="7F24CA03">
            <w:pPr>
              <w:jc w:val="center"/>
            </w:pPr>
            <w:r>
              <w:rPr>
                <w:sz w:val="16"/>
              </w:rPr>
              <w:t xml:space="preserve">1</w:t>
            </w:r>
          </w:p>
        </w:tc>
        <w:tc>
          <w:tcPr>
            <w:tcW w:w="1940" w:type="dxa"/>
            <w:shd w:val="clear" w:fill="FFFFFF"/>
            <w:tcMar>
              <w:top w:w="65" w:type="dxa"/>
              <w:left w:w="70" w:type="dxa"/>
              <w:bottom w:w="65" w:type="dxa"/>
              <w:right w:w="70" w:type="dxa"/>
            </w:tcMar>
            <w:vAlign w:val="center"/>
          </w:tcPr>
          <w:p w14:paraId="7F24CA04" w14:textId="7F24CA05">
            <w:pPr>
              <w:jc w:val="center"/>
            </w:pPr>
            <w:r>
              <w:rPr>
                <w:sz w:val="16"/>
              </w:rPr>
              <w:t xml:space="preserve">—</w:t>
            </w:r>
          </w:p>
        </w:tc>
      </w:tr>
    </w:tbl>
    <w:p w14:paraId="4E6E44C9" w14:textId="7F24C8A9">
      <w:pPr>
        <w:pStyle w:val="4"/>
        <w:keepNext/>
        <w:spacing w:before="120" w:after="80" w:line="276" w:lineRule="auto"/>
        <w:ind w:firstLine="0"/>
      </w:pPr>
      <w:r>
        <w:rPr>
          <w:rFonts w:ascii="Times New Roman" w:hAnsi="Times New Roman" w:eastAsia="宋体" w:cs="Times New Roman"/>
          <w:b/>
          <w:i w:val="0"/>
          <w:color w:val="000000"/>
          <w:sz w:val="21"/>
          <w:szCs w:val="21"/>
        </w:rPr>
        <w:t>4.3 效应量与消融实验</w:t>
      </w:r>
    </w:p>
    <w:p w14:paraId="496AB451" w14:textId="7F24C985">
      <w:pPr>
        <w:spacing w:before="0" w:after="80" w:line="324" w:lineRule="auto"/>
        <w:ind w:firstLine="420"/>
      </w:pPr>
      <w:r>
        <w:rPr>
          <w:rFonts w:ascii="Times New Roman" w:hAnsi="Times New Roman" w:eastAsia="宋体" w:cs="Times New Roman"/>
          <w:color w:val="000000"/>
          <w:sz w:val="18"/>
          <w:szCs w:val="18"/>
        </w:rPr>
        <w:t xml:space="preserve">图7和表8给出扩展消融的描述性结果。前四个变体按“基础GA→加入耦合交叉→加入运行内已评价候选池注入→加入诊断探测”的既定顺序累积，单档案变体则独立移除近可行档案，二者不可混作逐步因果效应。场景B中，严格可行率从基础GA的60.0%依次变化为63.3%、80.0%和96.7%；场景A中相应为16.7%、20.0%、20.0%和43.3%；场景D中基础GA为40.0%，加入耦合交叉后达到100.0%。这些现象说明不同机制在不同场景中的表现并不一致。五场景配对检验中，单档案变体与完整MGA的严格可行率差异经Holm校正后均未达到0.05，因此不能据本轮数据对独立近可行档案作普遍的单因素效果结论。</w:t>
      </w:r>
    </w:p>
    <w:p w14:paraId="3A3461B1" w14:textId="7F24C987">
      <w:pPr>
        <w:keepNext/>
        <w:spacing w:before="40" w:after="20"/>
        <w:jc w:val="center"/>
      </w:pPr>
      <w:r>
        <w:rPr>
          <w:rFonts w:ascii="Times New Roman" w:hAnsi="Times New Roman" w:eastAsia="宋体" w:cs="Times New Roman"/>
          <w:color w:val="000000"/>
        </w:rPr>
        <w:drawing>
          <wp:inline distT="0" distB="0" distL="114300" distR="114300">
            <wp:extent cx="2646000" cy="979200"/>
            <wp:effectExtent l="0" t="0" r="0" b="13335"/>
            <wp:docPr id="6" name="Picture 6" descr="累积消融严格可行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累积消融严格可行率"/>
                    <pic:cNvPicPr>
                      <a:picLocks noChangeAspect="1"/>
                    </pic:cNvPicPr>
                  </pic:nvPicPr>
                  <pic:blipFill>
                    <a:blip r:embed="R3c511f4a9f234562"/>
                    <a:stretch>
                      <a:fillRect/>
                    </a:stretch>
                  </pic:blipFill>
                  <pic:spPr>
                    <a:xfrm>
                      <a:off x="0" y="0"/>
                      <a:ext cx="2646000" cy="979200"/>
                    </a:xfrm>
                    <a:prstGeom prst="rect">
                      <a:avLst/>
                    </a:prstGeom>
                  </pic:spPr>
                </pic:pic>
              </a:graphicData>
            </a:graphic>
          </wp:inline>
        </w:drawing>
      </w:r>
    </w:p>
    <w:p w14:paraId="078238C9" w14:textId="7F24C8AC">
      <w:pPr>
        <w:keepNext/>
        <w:spacing w:before="40" w:after="20" w:line="240" w:lineRule="auto"/>
        <w:jc w:val="center"/>
        <w:rPr>
          <w:b w:val="0"/>
          <w:bCs/>
        </w:rPr>
      </w:pPr>
      <w:r>
        <w:rPr>
          <w:rFonts w:ascii="Times New Roman" w:hAnsi="Times New Roman" w:eastAsia="宋体" w:cs="Times New Roman"/>
          <w:b w:val="0"/>
          <w:bCs/>
          <w:color w:val="000000"/>
          <w:sz w:val="18"/>
          <w:szCs w:val="18"/>
        </w:rPr>
        <w:t>图7 累积消融的严格可行率（既定加入顺序下的描述性结果）</w:t>
      </w:r>
    </w:p>
    <w:p w14:paraId="423459EF" w14:textId="7F24C988">
      <w:pPr>
        <w:keepNext/>
        <w:keepLines/>
        <w:spacing w:before="40" w:after="20" w:line="240" w:lineRule="auto"/>
        <w:jc w:val="center"/>
      </w:pPr>
      <w:r>
        <w:rPr>
          <w:rFonts w:ascii="Times New Roman" w:hAnsi="Times New Roman" w:eastAsia="宋体" w:cs="Times New Roman"/>
          <w:b/>
          <w:color w:val="000000"/>
          <w:sz w:val="18"/>
          <w:szCs w:val="18"/>
        </w:rPr>
        <w:drawing>
          <wp:inline distT="0" distB="0" distL="114300" distR="114300">
            <wp:extent cx="2646000" cy="990000"/>
            <wp:effectExtent l="0" t="0" r="12700" b="5715"/>
            <wp:docPr id="9" name="Picture 9" descr="主场景多样性描述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主场景多样性描述统计"/>
                    <pic:cNvPicPr>
                      <a:picLocks noChangeAspect="1"/>
                    </pic:cNvPicPr>
                  </pic:nvPicPr>
                  <pic:blipFill>
                    <a:blip r:embed="Rba5540172da24ac3"/>
                    <a:stretch>
                      <a:fillRect/>
                    </a:stretch>
                  </pic:blipFill>
                  <pic:spPr>
                    <a:xfrm>
                      <a:off x="0" y="0"/>
                      <a:ext cx="2646000" cy="990000"/>
                    </a:xfrm>
                    <a:prstGeom prst="rect">
                      <a:avLst/>
                    </a:prstGeom>
                  </pic:spPr>
                </pic:pic>
              </a:graphicData>
            </a:graphic>
          </wp:inline>
        </w:drawing>
      </w:r>
      <w:r>
        <w:rPr>
          <w:rFonts w:ascii="Times New Roman" w:hAnsi="Times New Roman" w:eastAsia="宋体" w:cs="Times New Roman"/>
          <w:b/>
          <w:color w:val="000000"/>
          <w:sz w:val="18"/>
          <w:szCs w:val="18"/>
        </w:rPr>
        <w:br w:type="textWrapping"/>
      </w:r>
      <w:r>
        <w:rPr>
          <w:rFonts w:ascii="Times New Roman" w:hAnsi="Times New Roman" w:eastAsia="宋体" w:cs="Times New Roman"/>
          <w:b w:val="0"/>
          <w:bCs/>
          <w:color w:val="000000"/>
          <w:sz w:val="18"/>
          <w:szCs w:val="18"/>
        </w:rPr>
        <w:t>图8 五个主场景的工作种群与严格档案多样性描述统计</w:t>
      </w:r>
      <w:r>
        <w:rPr>
          <w:rFonts w:ascii="Times New Roman" w:hAnsi="Times New Roman" w:eastAsia="宋体" w:cs="Times New Roman"/>
          <w:b/>
          <w:color w:val="000000"/>
          <w:sz w:val="18"/>
          <w:szCs w:val="18"/>
        </w:rPr>
        <w:br w:type="textWrapping"/>
      </w:r>
    </w:p>
    <w:p w14:paraId="2080BB35" w14:textId="7F24C8AE">
      <w:pPr>
        <w:keepNext/>
        <w:spacing w:before="40" w:after="20" w:line="240" w:lineRule="auto"/>
        <w:jc w:val="center"/>
      </w:pPr>
      <w:r>
        <w:rPr>
          <w:rFonts w:ascii="Times New Roman" w:hAnsi="Times New Roman" w:eastAsia="宋体" w:cs="Times New Roman"/>
          <w:b w:val="0"/>
          <w:bCs/>
          <w:color w:val="000000"/>
          <w:sz w:val="18"/>
          <w:szCs w:val="18"/>
        </w:rPr>
        <w:t>表8 扩展消融变体的严格可行率（%）</w:t>
      </w:r>
    </w:p>
    <w:tbl>
      <w:tblPr>
        <w:tblStyle w:val="33"/>
        <w:tblW w:w="4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780"/>
        <w:gridCol w:w="780"/>
        <w:gridCol w:w="780"/>
        <w:gridCol w:w="780"/>
        <w:gridCol w:w="780"/>
      </w:tblGrid>
      <w:tr w14:paraId="613F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7303FD2B" w14:textId="7F24C8AF">
            <w:pPr>
              <w:spacing w:before="0" w:after="0" w:line="240" w:lineRule="auto"/>
            </w:pPr>
            <w:r>
              <w:rPr>
                <w:rFonts w:ascii="Times New Roman" w:hAnsi="Times New Roman" w:eastAsia="宋体" w:cs="Times New Roman"/>
                <w:b/>
                <w:color w:val="000000"/>
                <w:sz w:val="16"/>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2BBB9F67" w14:textId="7F24C8B0">
            <w:pPr>
              <w:spacing w:before="0" w:after="0" w:line="240" w:lineRule="auto"/>
            </w:pPr>
            <w:r>
              <w:rPr>
                <w:rFonts w:ascii="Times New Roman" w:hAnsi="Times New Roman" w:eastAsia="宋体" w:cs="Times New Roman"/>
                <w:b/>
                <w:color w:val="000000"/>
                <w:sz w:val="16"/>
                <w:szCs w:val="16"/>
              </w:rPr>
              <w:t>基础GA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77CA3F85" w14:textId="7F24C8B1">
            <w:pPr>
              <w:spacing w:before="0" w:after="0" w:line="240" w:lineRule="auto"/>
            </w:pPr>
            <w:r>
              <w:rPr>
                <w:rFonts w:ascii="Times New Roman" w:hAnsi="Times New Roman" w:eastAsia="宋体" w:cs="Times New Roman"/>
                <w:b/>
                <w:color w:val="000000"/>
                <w:sz w:val="16"/>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2BA6552" w14:textId="7F24C8B2">
            <w:pPr>
              <w:spacing w:before="0" w:after="0" w:line="240" w:lineRule="auto"/>
            </w:pPr>
            <w:r>
              <w:rPr>
                <w:rFonts w:ascii="Times New Roman" w:hAnsi="Times New Roman" w:eastAsia="宋体" w:cs="Times New Roman"/>
                <w:b/>
                <w:color w:val="000000"/>
                <w:sz w:val="16"/>
                <w:szCs w:val="16"/>
              </w:rPr>
              <w:t>+候选池注入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6331701" w14:textId="7F24C8B3">
            <w:pPr>
              <w:spacing w:before="0" w:after="0" w:line="240" w:lineRule="auto"/>
            </w:pPr>
            <w:r>
              <w:rPr>
                <w:rFonts w:ascii="Times New Roman" w:hAnsi="Times New Roman" w:eastAsia="宋体" w:cs="Times New Roman"/>
                <w:b/>
                <w:color w:val="000000"/>
                <w:sz w:val="16"/>
                <w:szCs w:val="16"/>
              </w:rPr>
              <w:t>+诊断探测</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598A38F" w14:textId="7F24C8B4">
            <w:pPr>
              <w:spacing w:before="0" w:after="0" w:line="240" w:lineRule="auto"/>
            </w:pPr>
            <w:r>
              <w:rPr>
                <w:rFonts w:ascii="Times New Roman" w:hAnsi="Times New Roman" w:eastAsia="宋体" w:cs="Times New Roman"/>
                <w:b/>
                <w:color w:val="000000"/>
                <w:sz w:val="16"/>
                <w:szCs w:val="16"/>
              </w:rPr>
              <w:t>去双档案（单档案）</w:t>
            </w:r>
          </w:p>
        </w:tc>
      </w:tr>
      <w:tr w14:paraId="51DD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975DDE9" w14:textId="7F24C95B">
            <w:pPr>
              <w:spacing w:before="0" w:after="0" w:line="240" w:lineRule="auto"/>
            </w:pPr>
            <w:r>
              <w:rPr>
                <w:rFonts w:ascii="Times New Roman" w:hAnsi="Times New Roman" w:eastAsia="宋体" w:cs="Times New Roman"/>
                <w:color w:val="000000"/>
                <w:sz w:val="16"/>
                <w:szCs w:val="16"/>
              </w:rPr>
              <w:t xml:space="preserve">场景B</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8218260" w14:textId="7F24C8B6">
            <w:pPr>
              <w:spacing w:before="0" w:after="0" w:line="240" w:lineRule="auto"/>
            </w:pPr>
            <w:r>
              <w:rPr>
                <w:rFonts w:ascii="Times New Roman" w:hAnsi="Times New Roman" w:eastAsia="宋体" w:cs="Times New Roman"/>
                <w:color w:val="000000"/>
                <w:sz w:val="16"/>
                <w:szCs w:val="16"/>
              </w:rPr>
              <w:t>60.0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94BEBD9" w14:textId="7F24C8B7">
            <w:pPr>
              <w:spacing w:before="0" w:after="0" w:line="240" w:lineRule="auto"/>
            </w:pPr>
            <w:r>
              <w:rPr>
                <w:rFonts w:ascii="Times New Roman" w:hAnsi="Times New Roman" w:eastAsia="宋体" w:cs="Times New Roman"/>
                <w:color w:val="000000"/>
                <w:sz w:val="16"/>
                <w:szCs w:val="16"/>
              </w:rPr>
              <w:t>63.3</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20FE7D5" w14:textId="7F24C8B8">
            <w:pPr>
              <w:spacing w:before="0" w:after="0" w:line="240" w:lineRule="auto"/>
            </w:pPr>
            <w:r>
              <w:rPr>
                <w:rFonts w:ascii="Times New Roman" w:hAnsi="Times New Roman" w:eastAsia="宋体" w:cs="Times New Roman"/>
                <w:color w:val="000000"/>
                <w:sz w:val="16"/>
                <w:szCs w:val="16"/>
              </w:rPr>
              <w:t>80.0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5EBB89B" w14:textId="7F24C8B9">
            <w:pPr>
              <w:spacing w:before="0" w:after="0" w:line="240" w:lineRule="auto"/>
            </w:pPr>
            <w:r>
              <w:rPr>
                <w:rFonts w:ascii="Times New Roman" w:hAnsi="Times New Roman" w:eastAsia="宋体" w:cs="Times New Roman"/>
                <w:color w:val="000000"/>
                <w:sz w:val="16"/>
                <w:szCs w:val="16"/>
              </w:rPr>
              <w:t>96.7</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E738CB7" w14:textId="7F24C8BA">
            <w:pPr>
              <w:spacing w:before="0" w:after="0" w:line="240" w:lineRule="auto"/>
            </w:pPr>
            <w:r>
              <w:rPr>
                <w:rFonts w:ascii="Times New Roman" w:hAnsi="Times New Roman" w:eastAsia="宋体" w:cs="Times New Roman"/>
                <w:color w:val="000000"/>
                <w:sz w:val="16"/>
                <w:szCs w:val="16"/>
              </w:rPr>
              <w:t>70.0</w:t>
            </w:r>
          </w:p>
        </w:tc>
      </w:tr>
      <w:tr w14:paraId="59ED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4F7B86B" w14:textId="7F24C95C">
            <w:pPr>
              <w:spacing w:before="0" w:after="0" w:line="240" w:lineRule="auto"/>
            </w:pPr>
            <w:r>
              <w:rPr>
                <w:rFonts w:ascii="Times New Roman" w:hAnsi="Times New Roman" w:eastAsia="宋体" w:cs="Times New Roman"/>
                <w:color w:val="000000"/>
                <w:sz w:val="16"/>
                <w:szCs w:val="16"/>
              </w:rPr>
              <w:t xml:space="preserve">场景A</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216D305" w14:textId="7F24C8BC">
            <w:pPr>
              <w:spacing w:before="0" w:after="0" w:line="240" w:lineRule="auto"/>
            </w:pPr>
            <w:r>
              <w:rPr>
                <w:rFonts w:ascii="Times New Roman" w:hAnsi="Times New Roman" w:eastAsia="宋体" w:cs="Times New Roman"/>
                <w:color w:val="000000"/>
                <w:sz w:val="16"/>
                <w:szCs w:val="16"/>
              </w:rPr>
              <w:t>16.7</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2FD766" w14:textId="7F24C8BD">
            <w:pPr>
              <w:spacing w:before="0" w:after="0" w:line="240" w:lineRule="auto"/>
            </w:pPr>
            <w:r>
              <w:rPr>
                <w:rFonts w:ascii="Times New Roman" w:hAnsi="Times New Roman" w:eastAsia="宋体" w:cs="Times New Roman"/>
                <w:color w:val="000000"/>
                <w:sz w:val="16"/>
                <w:szCs w:val="16"/>
              </w:rPr>
              <w:t>20.0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B436D23" w14:textId="7F24C8BE">
            <w:pPr>
              <w:spacing w:before="0" w:after="0" w:line="240" w:lineRule="auto"/>
            </w:pPr>
            <w:r>
              <w:rPr>
                <w:rFonts w:ascii="Times New Roman" w:hAnsi="Times New Roman" w:eastAsia="宋体" w:cs="Times New Roman"/>
                <w:color w:val="000000"/>
                <w:sz w:val="16"/>
                <w:szCs w:val="16"/>
              </w:rPr>
              <w:t>20.0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63E718E" w14:textId="7F24C8BF">
            <w:pPr>
              <w:spacing w:before="0" w:after="0" w:line="240" w:lineRule="auto"/>
            </w:pPr>
            <w:r>
              <w:rPr>
                <w:rFonts w:ascii="Times New Roman" w:hAnsi="Times New Roman" w:eastAsia="宋体" w:cs="Times New Roman"/>
                <w:color w:val="000000"/>
                <w:sz w:val="16"/>
                <w:szCs w:val="16"/>
              </w:rPr>
              <w:t>43.3</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862DBAC" w14:textId="7F24C8C0">
            <w:pPr>
              <w:spacing w:before="0" w:after="0" w:line="240" w:lineRule="auto"/>
            </w:pPr>
            <w:r>
              <w:rPr>
                <w:rFonts w:ascii="Times New Roman" w:hAnsi="Times New Roman" w:eastAsia="宋体" w:cs="Times New Roman"/>
                <w:color w:val="000000"/>
                <w:sz w:val="16"/>
                <w:szCs w:val="16"/>
              </w:rPr>
              <w:t>63.3</w:t>
            </w:r>
          </w:p>
        </w:tc>
      </w:tr>
      <w:tr w14:paraId="579F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0DC11F" w14:textId="7F24C95D">
            <w:pPr>
              <w:spacing w:before="0" w:after="0" w:line="240" w:lineRule="auto"/>
            </w:pPr>
            <w:r>
              <w:rPr>
                <w:rFonts w:ascii="Times New Roman" w:hAnsi="Times New Roman" w:eastAsia="宋体" w:cs="Times New Roman"/>
                <w:color w:val="000000"/>
                <w:sz w:val="16"/>
                <w:szCs w:val="16"/>
              </w:rPr>
              <w:t xml:space="preserve">场景D</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28F527A" w14:textId="7F24C8C2">
            <w:pPr>
              <w:spacing w:before="0" w:after="0" w:line="240" w:lineRule="auto"/>
            </w:pPr>
            <w:r>
              <w:rPr>
                <w:rFonts w:ascii="Times New Roman" w:hAnsi="Times New Roman" w:eastAsia="宋体" w:cs="Times New Roman"/>
                <w:color w:val="000000"/>
                <w:sz w:val="16"/>
                <w:szCs w:val="16"/>
              </w:rPr>
              <w:t>40.0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ABFE32E" w14:textId="7F24C8C3">
            <w:pPr>
              <w:spacing w:before="0" w:after="0" w:line="240" w:lineRule="auto"/>
            </w:pPr>
            <w:r>
              <w:rPr>
                <w:rFonts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D02DD4B" w14:textId="7F24C8C4">
            <w:pPr>
              <w:spacing w:before="0" w:after="0" w:line="240" w:lineRule="auto"/>
            </w:pPr>
            <w:r>
              <w:rPr>
                <w:rFonts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B6C81DC" w14:textId="7F24C8C5">
            <w:pPr>
              <w:spacing w:before="0" w:after="0" w:line="240" w:lineRule="auto"/>
            </w:pPr>
            <w:r>
              <w:rPr>
                <w:rFonts w:ascii="Times New Roman" w:hAnsi="Times New Roman" w:eastAsia="宋体" w:cs="Times New Roman"/>
                <w:color w:val="000000"/>
                <w:sz w:val="16"/>
                <w:szCs w:val="16"/>
              </w:rPr>
              <w:t>100.0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064548" w14:textId="7F24C8C6">
            <w:pPr>
              <w:spacing w:before="0" w:after="0" w:line="240" w:lineRule="auto"/>
            </w:pPr>
            <w:r>
              <w:rPr>
                <w:rFonts w:ascii="Times New Roman" w:hAnsi="Times New Roman" w:eastAsia="宋体" w:cs="Times New Roman"/>
                <w:color w:val="000000"/>
                <w:sz w:val="16"/>
                <w:szCs w:val="16"/>
              </w:rPr>
              <w:t>100.0</w:t>
            </w:r>
          </w:p>
        </w:tc>
      </w:tr>
    </w:tbl>
    <w:p w14:paraId="104D43E5" w14:textId="7F24C8C7">
      <w:r>
        <w:rPr>
          <w:rFonts w:ascii="Times New Roman" w:hAnsi="Times New Roman" w:eastAsia="宋体" w:cs="Times New Roman"/>
          <w:color w:val="000000"/>
          <w:sz w:val="18"/>
          <w:szCs w:val="18"/>
        </w:rPr>
        <w:t>注：前四列按既定顺序累积加入机制，仅用于描述性展示；“去双档案（单档案）”为独立移除近可行档案的变体，不能与前四列解释为同一条逐步因果链。</w:t>
      </w:r>
    </w:p>
    <w:p w14:paraId="40296CC9" w14:textId="7F24C8C8">
      <w:pPr>
        <w:pStyle w:val="4"/>
        <w:keepNext/>
        <w:spacing w:before="120" w:after="80" w:line="276" w:lineRule="auto"/>
        <w:ind w:firstLine="0"/>
      </w:pPr>
      <w:r>
        <w:rPr>
          <w:rFonts w:ascii="Times New Roman" w:hAnsi="Times New Roman" w:eastAsia="宋体" w:cs="Times New Roman"/>
          <w:b/>
          <w:i w:val="0"/>
          <w:color w:val="000000"/>
          <w:sz w:val="21"/>
          <w:szCs w:val="21"/>
        </w:rPr>
        <w:t>4.4 多样性与失败模式</w:t>
      </w:r>
    </w:p>
    <w:p w14:paraId="2B573A2F" w14:textId="7F24C8C9">
      <w:pPr>
        <w:keepNext/>
        <w:spacing w:before="40" w:after="80" w:line="324" w:lineRule="auto"/>
        <w:ind w:firstLine="420"/>
        <w:jc w:val="both"/>
      </w:pPr>
      <w:r>
        <w:rPr>
          <w:rFonts w:ascii="Times New Roman" w:hAnsi="Times New Roman" w:eastAsia="宋体" w:cs="Times New Roman"/>
          <w:color w:val="000000"/>
          <w:sz w:val="18"/>
          <w:szCs w:val="18"/>
        </w:rPr>
        <w:t>图8呈现5个主场景的描述性多样性统计。按最终工作种群平均汉明距离，BGA在5个场景中均高于MGA；严格档案的不重复完整记录签名数则随配置和是否获得严格解而变化，未呈现单向优势。因此，本文不把“多样性更高”作为MGA的实证结论，只将该指标用于解释搜索轨迹的结构差异。图9和表9进一步按失败运行最终最小超限候选的主导约束归类；其分母为未获得严格解的运行数，而非全部候选或全部评价次数。</w:t>
      </w:r>
    </w:p>
    <w:p w14:paraId="1879FE82" w14:textId="7F24C989">
      <w:pPr>
        <w:keepNext/>
        <w:spacing w:before="40" w:after="20"/>
        <w:jc w:val="center"/>
      </w:pPr>
      <w:r>
        <w:rPr>
          <w:rFonts w:ascii="Times New Roman" w:hAnsi="Times New Roman" w:eastAsia="宋体" w:cs="Times New Roman"/>
          <w:color w:val="000000"/>
        </w:rPr>
        <w:drawing>
          <wp:inline distT="0" distB="0" distL="114300" distR="114300">
            <wp:extent cx="2646000" cy="1054800"/>
            <wp:effectExtent l="0" t="0" r="0" b="9525"/>
            <wp:docPr id="8" name="Picture 8" descr="失败运行主导约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主导约束构成"/>
                    <pic:cNvPicPr>
                      <a:picLocks noChangeAspect="1"/>
                    </pic:cNvPicPr>
                  </pic:nvPicPr>
                  <pic:blipFill>
                    <a:blip r:embed="R69f642b8e2b94a64"/>
                    <a:stretch>
                      <a:fillRect/>
                    </a:stretch>
                  </pic:blipFill>
                  <pic:spPr>
                    <a:xfrm>
                      <a:off x="0" y="0"/>
                      <a:ext cx="2646000" cy="1054800"/>
                    </a:xfrm>
                    <a:prstGeom prst="rect">
                      <a:avLst/>
                    </a:prstGeom>
                  </pic:spPr>
                </pic:pic>
              </a:graphicData>
            </a:graphic>
          </wp:inline>
        </w:drawing>
      </w:r>
    </w:p>
    <w:p w14:paraId="6250AB38" w14:textId="7F24C8CB">
      <w:pPr>
        <w:keepNext/>
        <w:spacing w:before="40" w:after="20" w:line="240" w:lineRule="auto"/>
        <w:jc w:val="center"/>
        <w:rPr>
          <w:b w:val="0"/>
          <w:bCs/>
        </w:rPr>
      </w:pPr>
      <w:r>
        <w:rPr>
          <w:rFonts w:ascii="Times New Roman" w:hAnsi="Times New Roman" w:eastAsia="宋体" w:cs="Times New Roman"/>
          <w:b w:val="0"/>
          <w:bCs/>
          <w:color w:val="000000"/>
          <w:sz w:val="18"/>
          <w:szCs w:val="18"/>
        </w:rPr>
        <w:t>图9 未获得严格可行解运行的主导约束构成（描述性统计；每条失败运行仅按最终最小超限候选归入一个主导约束）</w:t>
      </w:r>
    </w:p>
    <w:p w14:paraId="3BF065AC" w14:textId="7F24CAA9">
      <w:pPr>
        <w:keepNext/>
        <w:pageBreakBefore/>
        <w:spacing w:before="40" w:after="20" w:line="240" w:lineRule="auto"/>
        <w:jc w:val="center"/>
      </w:pPr>
      <w:r>
        <w:rPr>
          <w:rFonts w:ascii="Times New Roman" w:hAnsi="Times New Roman" w:eastAsia="宋体" w:cs="Times New Roman"/>
          <w:b/>
          <w:color w:val="000000"/>
          <w:sz w:val="18"/>
          <w:szCs w:val="18"/>
        </w:rPr>
        <w:t xml:space="preserve">表9 失败运行的主要主导约束（计数/失败运行数）</w:t>
      </w:r>
    </w:p>
    <w:tbl>
      <w:tblPr>
        <w:tblW w:w="413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850"/>
        <w:gridCol w:w="2790"/>
      </w:tblGrid>
      <w:tr>
        <w:trPr>
          <w:cantSplit/>
          <w:tblHeader/>
        </w:trPr>
        <w:tc>
          <w:tcPr>
            <w:tcW w:w="500" w:type="dxa"/>
            <w:shd w:val="clear" w:fill="D9EAF7"/>
            <w:tcMar>
              <w:top w:w="65" w:type="dxa"/>
              <w:left w:w="70" w:type="dxa"/>
              <w:bottom w:w="65" w:type="dxa"/>
              <w:right w:w="70" w:type="dxa"/>
            </w:tcMar>
            <w:vAlign w:val="center"/>
          </w:tcPr>
          <w:p w14:paraId="7F24C9B2" w14:textId="7F24CA8F">
            <w:pPr>
              <w:jc w:val="center"/>
            </w:pPr>
            <w:r>
              <w:rPr>
                <w:b/>
                <w:sz w:val="16"/>
              </w:rPr>
              <w:t xml:space="preserve">场景</w:t>
            </w:r>
          </w:p>
        </w:tc>
        <w:tc>
          <w:tcPr>
            <w:tcW w:w="850" w:type="dxa"/>
            <w:shd w:val="clear" w:fill="D9EAF7"/>
            <w:tcMar>
              <w:top w:w="65" w:type="dxa"/>
              <w:left w:w="70" w:type="dxa"/>
              <w:bottom w:w="65" w:type="dxa"/>
              <w:right w:w="70" w:type="dxa"/>
            </w:tcMar>
            <w:vAlign w:val="center"/>
          </w:tcPr>
          <w:p w14:paraId="7F24C9B4" w14:textId="7F24CA90">
            <w:pPr>
              <w:jc w:val="center"/>
            </w:pPr>
            <w:r>
              <w:rPr>
                <w:b/>
                <w:sz w:val="16"/>
              </w:rPr>
              <w:t xml:space="preserve">失败运行（BGA → MGA）</w:t>
            </w:r>
          </w:p>
        </w:tc>
        <w:tc>
          <w:tcPr>
            <w:tcW w:w="2790" w:type="dxa"/>
            <w:shd w:val="clear" w:fill="D9EAF7"/>
            <w:tcMar>
              <w:top w:w="65" w:type="dxa"/>
              <w:left w:w="70" w:type="dxa"/>
              <w:bottom w:w="65" w:type="dxa"/>
              <w:right w:w="70" w:type="dxa"/>
            </w:tcMar>
            <w:vAlign w:val="center"/>
          </w:tcPr>
          <w:p w14:paraId="7F24C9B6" w14:textId="7F24CA91">
            <w:pPr>
              <w:jc w:val="center"/>
            </w:pPr>
            <w:r>
              <w:rPr>
                <w:b/>
                <w:sz w:val="16"/>
              </w:rPr>
              <w:t xml:space="preserve">主要主导约束（计数/失败运行数）</w:t>
            </w:r>
          </w:p>
        </w:tc>
      </w:tr>
      <w:tr>
        <w:trPr>
          <w:cantSplit/>
        </w:trPr>
        <w:tc>
          <w:tcPr>
            <w:tcW w:w="500" w:type="dxa"/>
            <w:shd w:val="clear" w:fill="FFFFFF"/>
            <w:tcMar>
              <w:top w:w="65" w:type="dxa"/>
              <w:left w:w="70" w:type="dxa"/>
              <w:bottom w:w="65" w:type="dxa"/>
              <w:right w:w="70" w:type="dxa"/>
            </w:tcMar>
            <w:vAlign w:val="center"/>
          </w:tcPr>
          <w:p w14:paraId="7F24C9B8" w14:textId="7F24C9B9">
            <w:pPr>
              <w:jc w:val="center"/>
            </w:pPr>
            <w:r>
              <w:rPr>
                <w:sz w:val="16"/>
              </w:rPr>
              <w:t xml:space="preserve">A</w:t>
            </w:r>
          </w:p>
        </w:tc>
        <w:tc>
          <w:tcPr>
            <w:tcW w:w="850" w:type="dxa"/>
            <w:shd w:val="clear" w:fill="FFFFFF"/>
            <w:tcMar>
              <w:top w:w="65" w:type="dxa"/>
              <w:left w:w="70" w:type="dxa"/>
              <w:bottom w:w="65" w:type="dxa"/>
              <w:right w:w="70" w:type="dxa"/>
            </w:tcMar>
            <w:vAlign w:val="center"/>
          </w:tcPr>
          <w:p w14:paraId="7F24C9BA" w14:textId="7F24C9BB">
            <w:pPr>
              <w:jc w:val="center"/>
            </w:pPr>
            <w:r>
              <w:rPr>
                <w:sz w:val="16"/>
              </w:rPr>
              <w:t xml:space="preserve">25 → 24</w:t>
            </w:r>
          </w:p>
        </w:tc>
        <w:tc>
          <w:tcPr>
            <w:tcW w:w="2790" w:type="dxa"/>
            <w:shd w:val="clear" w:fill="FFFFFF"/>
            <w:tcMar>
              <w:top w:w="65" w:type="dxa"/>
              <w:left w:w="70" w:type="dxa"/>
              <w:bottom w:w="65" w:type="dxa"/>
              <w:right w:w="70" w:type="dxa"/>
            </w:tcMar>
            <w:vAlign w:val="center"/>
          </w:tcPr>
          <w:p w14:paraId="7F24C9BC" w14:textId="7F24C9BD">
            <w:pPr>
              <w:jc w:val="center"/>
            </w:pPr>
            <w:r>
              <w:rPr>
                <w:sz w:val="16"/>
              </w:rPr>
              <w:t xml:space="preserve">负载损耗 23/25 → 24/24</w:t>
            </w:r>
          </w:p>
        </w:tc>
      </w:tr>
      <w:tr>
        <w:trPr>
          <w:cantSplit/>
        </w:trPr>
        <w:tc>
          <w:tcPr>
            <w:tcW w:w="500" w:type="dxa"/>
            <w:shd w:val="clear" w:fill="F5F8FA"/>
            <w:tcMar>
              <w:top w:w="65" w:type="dxa"/>
              <w:left w:w="70" w:type="dxa"/>
              <w:bottom w:w="65" w:type="dxa"/>
              <w:right w:w="70" w:type="dxa"/>
            </w:tcMar>
            <w:vAlign w:val="center"/>
          </w:tcPr>
          <w:p w14:paraId="7F24C9BE" w14:textId="7F24C9BF">
            <w:pPr>
              <w:jc w:val="center"/>
            </w:pPr>
            <w:r>
              <w:rPr>
                <w:sz w:val="16"/>
              </w:rPr>
              <w:t xml:space="preserve">B</w:t>
            </w:r>
          </w:p>
        </w:tc>
        <w:tc>
          <w:tcPr>
            <w:tcW w:w="850" w:type="dxa"/>
            <w:shd w:val="clear" w:fill="F5F8FA"/>
            <w:tcMar>
              <w:top w:w="65" w:type="dxa"/>
              <w:left w:w="70" w:type="dxa"/>
              <w:bottom w:w="65" w:type="dxa"/>
              <w:right w:w="70" w:type="dxa"/>
            </w:tcMar>
            <w:vAlign w:val="center"/>
          </w:tcPr>
          <w:p w14:paraId="7F24C9C0" w14:textId="7F24C9C1">
            <w:pPr>
              <w:jc w:val="center"/>
            </w:pPr>
            <w:r>
              <w:rPr>
                <w:sz w:val="16"/>
              </w:rPr>
              <w:t xml:space="preserve">12 → 6</w:t>
            </w:r>
          </w:p>
        </w:tc>
        <w:tc>
          <w:tcPr>
            <w:tcW w:w="2790" w:type="dxa"/>
            <w:shd w:val="clear" w:fill="F5F8FA"/>
            <w:tcMar>
              <w:top w:w="65" w:type="dxa"/>
              <w:left w:w="70" w:type="dxa"/>
              <w:bottom w:w="65" w:type="dxa"/>
              <w:right w:w="70" w:type="dxa"/>
            </w:tcMar>
            <w:vAlign w:val="center"/>
          </w:tcPr>
          <w:p w14:paraId="7F24C9C2" w14:textId="7F24C9C3">
            <w:pPr>
              <w:jc w:val="center"/>
            </w:pPr>
            <w:r>
              <w:rPr>
                <w:sz w:val="16"/>
              </w:rPr>
              <w:t xml:space="preserve">空载损耗 6/12 → 1/6；阻抗 3/12 → 0</w:t>
            </w:r>
          </w:p>
        </w:tc>
      </w:tr>
      <w:tr>
        <w:trPr>
          <w:cantSplit/>
        </w:trPr>
        <w:tc>
          <w:tcPr>
            <w:tcW w:w="500" w:type="dxa"/>
            <w:shd w:val="clear" w:fill="FFFFFF"/>
            <w:tcMar>
              <w:top w:w="65" w:type="dxa"/>
              <w:left w:w="70" w:type="dxa"/>
              <w:bottom w:w="65" w:type="dxa"/>
              <w:right w:w="70" w:type="dxa"/>
            </w:tcMar>
            <w:vAlign w:val="center"/>
          </w:tcPr>
          <w:p w14:paraId="7F24C9C4" w14:textId="7F24C9C5">
            <w:pPr>
              <w:jc w:val="center"/>
            </w:pPr>
            <w:r>
              <w:rPr>
                <w:sz w:val="16"/>
              </w:rPr>
              <w:t xml:space="preserve">C</w:t>
            </w:r>
          </w:p>
        </w:tc>
        <w:tc>
          <w:tcPr>
            <w:tcW w:w="850" w:type="dxa"/>
            <w:shd w:val="clear" w:fill="FFFFFF"/>
            <w:tcMar>
              <w:top w:w="65" w:type="dxa"/>
              <w:left w:w="70" w:type="dxa"/>
              <w:bottom w:w="65" w:type="dxa"/>
              <w:right w:w="70" w:type="dxa"/>
            </w:tcMar>
            <w:vAlign w:val="center"/>
          </w:tcPr>
          <w:p w14:paraId="7F24C9C6" w14:textId="7F24C9C7">
            <w:pPr>
              <w:jc w:val="center"/>
            </w:pPr>
            <w:r>
              <w:rPr>
                <w:sz w:val="16"/>
              </w:rPr>
              <w:t xml:space="preserve">0 → 0</w:t>
            </w:r>
          </w:p>
        </w:tc>
        <w:tc>
          <w:tcPr>
            <w:tcW w:w="2790" w:type="dxa"/>
            <w:shd w:val="clear" w:fill="FFFFFF"/>
            <w:tcMar>
              <w:top w:w="65" w:type="dxa"/>
              <w:left w:w="70" w:type="dxa"/>
              <w:bottom w:w="65" w:type="dxa"/>
              <w:right w:w="70" w:type="dxa"/>
            </w:tcMar>
            <w:vAlign w:val="center"/>
          </w:tcPr>
          <w:p w14:paraId="7F24C9C8" w14:textId="7F24C9C9">
            <w:pPr>
              <w:jc w:val="center"/>
            </w:pPr>
            <w:r>
              <w:rPr>
                <w:sz w:val="16"/>
              </w:rPr>
              <w:t xml:space="preserve">无失败运行</w:t>
            </w:r>
          </w:p>
        </w:tc>
      </w:tr>
      <w:tr>
        <w:trPr>
          <w:cantSplit/>
        </w:trPr>
        <w:tc>
          <w:tcPr>
            <w:tcW w:w="500" w:type="dxa"/>
            <w:shd w:val="clear" w:fill="F5F8FA"/>
            <w:tcMar>
              <w:top w:w="65" w:type="dxa"/>
              <w:left w:w="70" w:type="dxa"/>
              <w:bottom w:w="65" w:type="dxa"/>
              <w:right w:w="70" w:type="dxa"/>
            </w:tcMar>
            <w:vAlign w:val="center"/>
          </w:tcPr>
          <w:p w14:paraId="7F24C9CA" w14:textId="7F24C9CB">
            <w:pPr>
              <w:jc w:val="center"/>
            </w:pPr>
            <w:r>
              <w:rPr>
                <w:sz w:val="16"/>
              </w:rPr>
              <w:t xml:space="preserve">D</w:t>
            </w:r>
          </w:p>
        </w:tc>
        <w:tc>
          <w:tcPr>
            <w:tcW w:w="850" w:type="dxa"/>
            <w:shd w:val="clear" w:fill="F5F8FA"/>
            <w:tcMar>
              <w:top w:w="65" w:type="dxa"/>
              <w:left w:w="70" w:type="dxa"/>
              <w:bottom w:w="65" w:type="dxa"/>
              <w:right w:w="70" w:type="dxa"/>
            </w:tcMar>
            <w:vAlign w:val="center"/>
          </w:tcPr>
          <w:p w14:paraId="7F24C9CC" w14:textId="7F24C9CD">
            <w:pPr>
              <w:jc w:val="center"/>
            </w:pPr>
            <w:r>
              <w:rPr>
                <w:sz w:val="16"/>
              </w:rPr>
              <w:t xml:space="preserve">18 → 0</w:t>
            </w:r>
          </w:p>
        </w:tc>
        <w:tc>
          <w:tcPr>
            <w:tcW w:w="2790" w:type="dxa"/>
            <w:shd w:val="clear" w:fill="F5F8FA"/>
            <w:tcMar>
              <w:top w:w="65" w:type="dxa"/>
              <w:left w:w="70" w:type="dxa"/>
              <w:bottom w:w="65" w:type="dxa"/>
              <w:right w:w="70" w:type="dxa"/>
            </w:tcMar>
            <w:vAlign w:val="center"/>
          </w:tcPr>
          <w:p w14:paraId="7F24C9CE" w14:textId="7F24C9CF">
            <w:pPr>
              <w:jc w:val="center"/>
            </w:pPr>
            <w:r>
              <w:rPr>
                <w:sz w:val="16"/>
              </w:rPr>
              <w:t xml:space="preserve">空载损耗 7/18；散热器中心距 5/18；温升/电流 5/18</w:t>
            </w:r>
          </w:p>
        </w:tc>
      </w:tr>
      <w:tr>
        <w:trPr>
          <w:cantSplit/>
        </w:trPr>
        <w:tc>
          <w:tcPr>
            <w:tcW w:w="500" w:type="dxa"/>
            <w:shd w:val="clear" w:fill="FFFFFF"/>
            <w:tcMar>
              <w:top w:w="65" w:type="dxa"/>
              <w:left w:w="70" w:type="dxa"/>
              <w:bottom w:w="65" w:type="dxa"/>
              <w:right w:w="70" w:type="dxa"/>
            </w:tcMar>
            <w:vAlign w:val="center"/>
          </w:tcPr>
          <w:p w14:paraId="7F24C9D0" w14:textId="7F24C9D1">
            <w:pPr>
              <w:jc w:val="center"/>
            </w:pPr>
            <w:r>
              <w:rPr>
                <w:sz w:val="16"/>
              </w:rPr>
              <w:t xml:space="preserve">E</w:t>
            </w:r>
          </w:p>
        </w:tc>
        <w:tc>
          <w:tcPr>
            <w:tcW w:w="850" w:type="dxa"/>
            <w:shd w:val="clear" w:fill="FFFFFF"/>
            <w:tcMar>
              <w:top w:w="65" w:type="dxa"/>
              <w:left w:w="70" w:type="dxa"/>
              <w:bottom w:w="65" w:type="dxa"/>
              <w:right w:w="70" w:type="dxa"/>
            </w:tcMar>
            <w:vAlign w:val="center"/>
          </w:tcPr>
          <w:p w14:paraId="7F24C9D2" w14:textId="7F24C9D3">
            <w:pPr>
              <w:jc w:val="center"/>
            </w:pPr>
            <w:r>
              <w:rPr>
                <w:sz w:val="16"/>
              </w:rPr>
              <w:t xml:space="preserve">29 → 0</w:t>
            </w:r>
          </w:p>
        </w:tc>
        <w:tc>
          <w:tcPr>
            <w:tcW w:w="2790" w:type="dxa"/>
            <w:shd w:val="clear" w:fill="FFFFFF"/>
            <w:tcMar>
              <w:top w:w="65" w:type="dxa"/>
              <w:left w:w="70" w:type="dxa"/>
              <w:bottom w:w="65" w:type="dxa"/>
              <w:right w:w="70" w:type="dxa"/>
            </w:tcMar>
            <w:vAlign w:val="center"/>
          </w:tcPr>
          <w:p w14:paraId="7F24C9D4" w14:textId="7F24C9D5">
            <w:pPr>
              <w:jc w:val="center"/>
            </w:pPr>
            <w:r>
              <w:rPr>
                <w:sz w:val="16"/>
              </w:rPr>
              <w:t xml:space="preserve">温升/电流 11/29；散热器中心距 10/29</w:t>
            </w:r>
          </w:p>
        </w:tc>
      </w:tr>
    </w:tbl>
    <w:p w14:paraId="5F7B6181" w14:textId="7F24C986">
      <w:pPr/>
      <w:r>
        <w:rPr>
          <w:rFonts w:ascii="Times New Roman" w:hAnsi="Times New Roman" w:eastAsia="宋体" w:cs="Times New Roman"/>
          <w:color w:val="000000"/>
          <w:sz w:val="18"/>
          <w:szCs w:val="18"/>
        </w:rPr>
        <w:t xml:space="preserve">注：每条失败运行仅按最终最小超限候选的主导约束归类；“0”表示该类失败运行未出现。场景D和场景E的MGA均为30/30严格成功，故无失败分母。</w:t>
      </w:r>
    </w:p>
    <w:p w14:paraId="6646895A" w14:textId="7F24C942">
      <w:pPr>
        <w:keepNext/>
        <w:spacing w:before="40" w:after="80" w:line="324" w:lineRule="auto"/>
        <w:ind w:firstLine="420"/>
        <w:jc w:val="both"/>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14:textId="7F24C8EB">
      <w:pPr>
        <w:pStyle w:val="3"/>
        <w:keepNext/>
        <w:spacing w:before="200" w:after="80" w:line="276" w:lineRule="auto"/>
        <w:ind w:firstLine="0"/>
      </w:pPr>
      <w:r>
        <w:rPr>
          <w:rFonts w:ascii="Times New Roman" w:hAnsi="Times New Roman" w:eastAsia="宋体" w:cs="Times New Roman"/>
          <w:b/>
          <w:i w:val="0"/>
          <w:color w:val="000000"/>
          <w:sz w:val="21"/>
          <w:szCs w:val="21"/>
        </w:rPr>
        <w:t>5 讨论</w:t>
      </w:r>
    </w:p>
    <w:p w14:paraId="68D19325" w14:textId="7F24C8EC">
      <w:pPr>
        <w:pStyle w:val="4"/>
        <w:keepNext/>
        <w:spacing w:before="120" w:after="80" w:line="276" w:lineRule="auto"/>
        <w:ind w:firstLine="0"/>
      </w:pPr>
      <w:r>
        <w:rPr>
          <w:rFonts w:ascii="Times New Roman" w:hAnsi="Times New Roman" w:eastAsia="宋体" w:cs="Times New Roman"/>
          <w:b/>
          <w:i w:val="0"/>
          <w:color w:val="000000"/>
          <w:sz w:val="21"/>
          <w:szCs w:val="21"/>
        </w:rPr>
        <w:t>5.1 方法意义与工程启示</w:t>
      </w:r>
    </w:p>
    <w:p w14:paraId="0273178F" w14:textId="7F24C8ED">
      <w:pPr>
        <w:spacing w:before="0" w:after="80" w:line="324" w:lineRule="auto"/>
        <w:ind w:firstLine="420"/>
      </w:pPr>
      <w:r>
        <w:rPr>
          <w:rFonts w:ascii="Times New Roman" w:hAnsi="Times New Roman" w:eastAsia="宋体" w:cs="Times New Roman"/>
          <w:color w:val="000000"/>
          <w:sz w:val="18"/>
          <w:szCs w:val="18"/>
        </w:rPr>
        <w:t>完整目录记录编码使优化结果能够回到材料目录和工艺体系中解释；双档案将“最终可制造”和“接近约束边界”两类信息分离，有利于工程人员核对候选来源、违规项和改进路径。对实际设计流程而言，A_f按成本顺序输出可推荐制造的完整候选；A_n不作为推荐结果，而是按主导违规类型、归一化超限总和和最大超限分组展示，供设计人员判断应优先调整油道、绕组、冷却还是核对工艺边界。算法不替代工程精算，而是围绕同一精算器组织离散搜索、比较和证据记录。</w:t>
      </w:r>
      <w:r>
        <w:t>实际应用中，每个候选同时输出目录记录ID、关键结构参数、工程精算指标、总成本、约束状态及父代/变异来源，以支持由推荐结果反查目录记录和搜索轨迹。</w:t>
      </w:r>
    </w:p>
    <w:p w14:paraId="4B9EFB81" w14:textId="7F24C8EE">
      <w:pPr>
        <w:pStyle w:val="4"/>
        <w:keepNext/>
        <w:spacing w:before="120" w:after="80" w:line="276" w:lineRule="auto"/>
        <w:ind w:firstLine="0"/>
      </w:pPr>
      <w:r>
        <w:rPr>
          <w:rFonts w:ascii="Times New Roman" w:hAnsi="Times New Roman" w:eastAsia="宋体" w:cs="Times New Roman"/>
          <w:b/>
          <w:i w:val="0"/>
          <w:color w:val="000000"/>
          <w:sz w:val="21"/>
          <w:szCs w:val="21"/>
        </w:rPr>
        <w:t>5.2 与现有约束进化方法的关系</w:t>
      </w:r>
    </w:p>
    <w:p w14:paraId="7E511EBC" w14:textId="7F24C8EF">
      <w:pPr>
        <w:spacing w:before="0" w:after="80" w:line="324" w:lineRule="auto"/>
        <w:ind w:firstLine="360" w:firstLineChars="200"/>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本文的双档案不替代Deb可行性规则。Deb规则可用于比较两个候选的可行性与约束违约量；本文在此基础上将严格可行候选和可计算近可行候选分别保存，以避免近边界结构在严格档案为空或规模较小时完全丢失。当前真实测试仅支持BGA与MGA整体机制的比较，以及单档案移除试验的描述性观察；并未完成Deb规则变体的同批次实验，因而不将其写作实证优势。</w:t>
      </w:r>
    </w:p>
    <w:p w14:paraId="35EEF5A6" w14:textId="7F24C8F0">
      <w:pPr>
        <w:pStyle w:val="4"/>
        <w:keepNext/>
        <w:spacing w:before="120" w:after="80" w:line="276" w:lineRule="auto"/>
        <w:ind w:firstLine="0"/>
      </w:pPr>
      <w:r>
        <w:rPr>
          <w:rFonts w:ascii="Times New Roman" w:hAnsi="Times New Roman" w:eastAsia="宋体" w:cs="Times New Roman"/>
          <w:b/>
          <w:i w:val="0"/>
          <w:color w:val="000000"/>
          <w:sz w:val="21"/>
          <w:szCs w:val="21"/>
        </w:rPr>
        <w:t>5.3 局限性与未来工作</w:t>
      </w:r>
    </w:p>
    <w:p w14:paraId="7F24C5A8" w14:textId="7F24CAAF">
      <w:pPr>
        <w:keepNext/>
        <w:spacing w:before="40" w:after="80" w:line="324" w:lineRule="auto"/>
        <w:ind w:firstLine="420"/>
        <w:jc w:val="both"/>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本文仅覆盖5个真实主配置，且主比较配置均为Dy接线；累积消融不能识别各机制的独立因果贡献。其三，共同严格成功子集上的成本比较反映条件经济性，而非无条件期望成本。</w:t>
      </w:r>
    </w:p>
    <w:p w14:paraId="7F24CAB0" w14:textId="7F24CAB1">
      <w:pPr>
        <w:pStyle w:val="Normal"/>
        <w:spacing w:after="80" w:line="324" w:lineRule="auto"/>
        <w:ind w:firstLine="420"/>
      </w:pPr>
      <w:r>
        <w:rPr>
          <w:rFonts w:ascii="Times New Roman" w:hAnsi="Times New Roman" w:eastAsia="宋体"/>
          <w:sz w:val="18"/>
        </w:rPr>
        <w:t xml:space="preserve">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491C4FDB" w14:textId="7F24CAB2">
      <w:pPr>
        <w:spacing w:before="0" w:after="80" w:line="324" w:lineRule="auto"/>
        <w:ind w:firstLine="420"/>
      </w:pPr>
      <w:r>
        <w:rPr>
          <w:rFonts w:ascii="Times New Roman" w:hAnsi="Times New Roman" w:eastAsia="宋体" w:cs="Times New Roman"/>
          <w:color w:val="000000"/>
          <w:sz w:val="18"/>
          <w:szCs w:val="18"/>
        </w:rPr>
        <w:t xml:space="preserve">未来工作包括：在开展更多接线组别复现之前，优先补齐硅钢片磁密数据、铁轭对齐规则和高压绝缘纸档位等可计算性数据缺口；随后在更多接线组别、目录版本、价格快照和容量等级上开展外部复现；将诊断反馈规则由当前公开的人工机理映射扩展为基于轨迹数据的概率模型；针对大规模候选域研究并行精算调度与多保真代理模型；以及将完整目录记录、代码指纹、输入快照和候选轨迹作为可复现实验包的一部分。还应注意，本文成本检验基于“两种方法均严格成功”的配对运行，它估计的是共同成功子集上的条件成本差异，而非无条件经济收益；后续应同时报告各方法全部成功运行的成本分布。</w:t>
      </w:r>
      <w:bookmarkStart w:name="_GoBack" w:id="0"/>
      <w:bookmarkEnd w:id="0"/>
    </w:p>
    <w:p w14:paraId="51D977DD" w14:textId="7F24C8F3">
      <w:pPr>
        <w:pStyle w:val="3"/>
        <w:keepNext/>
        <w:spacing w:before="200" w:after="80" w:line="276" w:lineRule="auto"/>
        <w:ind w:firstLine="0"/>
      </w:pPr>
      <w:r>
        <w:rPr>
          <w:rFonts w:ascii="Times New Roman" w:hAnsi="Times New Roman" w:eastAsia="宋体" w:cs="Times New Roman"/>
          <w:b/>
          <w:i w:val="0"/>
          <w:color w:val="000000"/>
          <w:sz w:val="21"/>
          <w:szCs w:val="21"/>
        </w:rPr>
        <w:t>6 结论</w:t>
      </w:r>
    </w:p>
    <w:p w14:paraId="18E86D82" w14:textId="7F24C943">
      <w:pPr>
        <w:spacing w:before="0" w:after="80" w:line="324" w:lineRule="auto"/>
        <w:ind w:firstLine="420"/>
      </w:pPr>
      <w:r>
        <w:rPr>
          <w:rFonts w:ascii="Times New Roman" w:hAnsi="Times New Roman" w:eastAsia="宋体" w:cs="Times New Roman"/>
          <w:color w:val="000000"/>
          <w:sz w:val="18"/>
          <w:szCs w:val="18"/>
        </w:rPr>
        <w:t xml:space="preserve">本文提出了面向三相油浸式变压器离散设计的目录约束双档案遗传优化框架。完整目录记录编码与合法化函数使候选能够由冻结目录唯一还原；严格可行与近可行档案将满足全部工程约束的方案与可计算的边界候选分开管理；覆盖初始化、运行内已评价候选池注入和诊断局部探测共同构成工程精算驱动的搜索流程。基于五类预定义工程场景、每个场景30个配对随机种子的轨迹，MGA在大容量长圆—散热器工况甲和工况乙中显著提高了严格可行发现率，在中容量长圆—波纹和大容量长圆—散热器工况甲的共同成功配对中呈现较低的最低严格成本，并在全部主场景中使用更少的第0代后真实精算调用。场景A和场景B的严格成功率差异未达到显著，表明该方法的效果依赖于具体候选域和工程约束结构。本文结论适用于当前冻结目录、价格快照、精算规则与所测场景，不直接外推为全部油浸式变压器产品上的统一性能保证。</w:t>
      </w:r>
    </w:p>
    <w:p w14:paraId="5DD5C4AE" w14:textId="7F24C8F5">
      <w:pPr>
        <w:pStyle w:val="3"/>
      </w:pPr>
      <w:r>
        <w:rPr>
          <w:rFonts w:ascii="Times New Roman" w:hAnsi="Times New Roman" w:eastAsia="宋体" w:cs="Times New Roman"/>
          <w:b/>
          <w:color w:val="000000"/>
          <w:sz w:val="21"/>
          <w:szCs w:val="21"/>
        </w:rPr>
        <w:t>附录A 一致性门控字段组与判定阈值</w:t>
      </w:r>
    </w:p>
    <w:p w14:paraId="62B9FA6E" w14:textId="7F24CAAC">
      <w:pPr/>
      <w:r>
        <w:rPr>
          <w:rFonts w:ascii="Times New Roman" w:hAnsi="Times New Roman" w:eastAsia="宋体" w:cs="Times New Roman"/>
          <w:color w:val="000000"/>
          <w:sz w:val="18"/>
          <w:szCs w:val="18"/>
        </w:rPr>
        <w:t xml:space="preserve">附录A给出Java—Python单设备精算一致性核验。在当前可逐位复现的13条三相历史记录范围内，以冻结输入分别执行Java快照计算与Python精算；每条记录核对32个可比字段，共416项直接字段比较全部通过。字段覆盖电气性能、几何与绕组、热工与冷却、重量与成本四类，结果见图4。该核验说明当前冻结版本的Python精算链与对应Java快照在所列字段上保持一致；它属于软件计算链一致性证据，不替代实物试验或生产定型验证，也不等同于对所有目录、铁芯形状和油箱分支的穷尽验证。</w:t>
      </w:r>
    </w:p>
    <w:p w14:paraId="7F24C788" w14:textId="7F24CAAE">
      <w:pPr>
        <w:spacing w:before="40" w:after="20"/>
        <w:jc w:val="center"/>
      </w:pPr>
      <w:r>
        <w:rPr/>
        <w:drawing>
          <wp:inline distT="0" distB="0" distL="0" distR="0">
            <wp:extent cx="2844000" cy="936000"/>
            <wp:effectExtent l="0" t="0" r="0" b="0"/>
            <wp:docPr id="10" name="Java与Python单设备精算一致性核验" descr="Java与Python单设备精算一致性核验：13条可逐位复现记录共416项字段均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与Python单设备精算一致性核验" descr="Java与Python单设备精算一致性核验"/>
                    <pic:cNvPicPr>
                      <a:picLocks noChangeAspect="1"/>
                    </pic:cNvPicPr>
                  </pic:nvPicPr>
                  <pic:blipFill>
                    <a:blip r:embed="Rd2f2e2193145446d" cstate="print"/>
                    <a:stretch>
                      <a:fillRect/>
                    </a:stretch>
                  </pic:blipFill>
                  <pic:spPr>
                    <a:xfrm>
                      <a:off x="0" y="0"/>
                      <a:ext cx="2844000" cy="936000"/>
                    </a:xfrm>
                    <a:prstGeom prst="rect">
                      <a:avLst/>
                    </a:prstGeom>
                  </pic:spPr>
                </pic:pic>
              </a:graphicData>
            </a:graphic>
          </wp:inline>
        </w:drawing>
      </w:r>
    </w:p>
    <w:p w14:paraId="7F24C78A" w14:textId="7F24CAAD">
      <w:pPr>
        <w:jc w:val="center"/>
      </w:pPr>
      <w:r>
        <w:rPr>
          <w:rFonts w:ascii="Times New Roman" w:hAnsi="Times New Roman" w:eastAsia="宋体"/>
          <w:sz w:val="18"/>
        </w:rPr>
        <w:t xml:space="preserve">图4 Java与Python单设备精算一致性核验（13条记录、416项可比字段）</w:t>
      </w:r>
    </w:p>
    <w:p w14:paraId="1912ACB2" w14:textId="7F24C8F9">
      <w:pPr>
        <w:pStyle w:val="3"/>
      </w:pPr>
      <w:r>
        <w:rPr>
          <w:rFonts w:ascii="Times New Roman" w:hAnsi="Times New Roman" w:eastAsia="宋体" w:cs="Times New Roman"/>
          <w:b/>
          <w:color w:val="000000"/>
          <w:sz w:val="21"/>
          <w:szCs w:val="21"/>
        </w:rPr>
        <w:t>附录B 五个真实测试场景的冻结搜索快照</w:t>
      </w:r>
    </w:p>
    <w:p w14:paraId="43979BC6" w14:textId="7F24C944">
      <w:pP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表10汇总五个真实主比较场景的冻结搜索快照，包括场景名称、容量、铁芯与油箱分支、导线类别数、实际第0代精算数、工作种群规模和预算上限。它用于复核本轮运行的输入边界，而非列示全部页面字段或宣称穷尽的严格可行域。</w:t>
      </w:r>
    </w:p>
    <w:p w14:paraId="53236849" w14:textId="7F24C8FB">
      <w:pPr>
        <w:keepNext/>
        <w:spacing w:before="40" w:after="20" w:line="240" w:lineRule="auto"/>
        <w:jc w:val="center"/>
      </w:pPr>
      <w:r>
        <w:rPr>
          <w:rFonts w:ascii="Times New Roman" w:hAnsi="Times New Roman" w:eastAsia="宋体" w:cs="Times New Roman"/>
          <w:b/>
          <w:color w:val="000000"/>
          <w:sz w:val="18"/>
          <w:szCs w:val="18"/>
        </w:rPr>
        <w:t>表10 五个真实主场景的冻结搜索快照与可复核信息</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3170"/>
      </w:tblGrid>
      <w:tr w14:paraId="7EC7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50" w:type="dxa"/>
            <w:shd w:val="clear" w:color="auto" w:fill="D9EAF7"/>
            <w:tcMar>
              <w:top w:w="70" w:type="dxa"/>
              <w:left w:w="90" w:type="dxa"/>
              <w:bottom w:w="70" w:type="dxa"/>
              <w:right w:w="90" w:type="dxa"/>
            </w:tcMar>
            <w:vAlign w:val="center"/>
          </w:tcPr>
          <w:p w14:paraId="1756A90E" w14:textId="7F24C8FC">
            <w:pPr>
              <w:spacing w:before="0" w:after="0" w:line="240" w:lineRule="auto"/>
              <w:jc w:val="left"/>
            </w:pPr>
            <w:r>
              <w:rPr>
                <w:rFonts w:ascii="Times New Roman" w:hAnsi="Times New Roman" w:eastAsia="宋体" w:cs="Times New Roman"/>
                <w:b/>
                <w:color w:val="000000"/>
                <w:sz w:val="16"/>
                <w:szCs w:val="16"/>
              </w:rPr>
              <w:t>场景/项目</w:t>
            </w:r>
          </w:p>
        </w:tc>
        <w:tc>
          <w:tcPr>
            <w:tcW w:w="3170" w:type="dxa"/>
            <w:shd w:val="clear" w:color="auto" w:fill="D9EAF7"/>
            <w:tcMar>
              <w:top w:w="70" w:type="dxa"/>
              <w:left w:w="90" w:type="dxa"/>
              <w:bottom w:w="70" w:type="dxa"/>
              <w:right w:w="90" w:type="dxa"/>
            </w:tcMar>
            <w:vAlign w:val="center"/>
          </w:tcPr>
          <w:p w14:paraId="7825BD5B" w14:textId="7F24C8FD">
            <w:pPr>
              <w:spacing w:before="0" w:after="0" w:line="240" w:lineRule="auto"/>
              <w:jc w:val="left"/>
            </w:pPr>
            <w:r>
              <w:rPr>
                <w:rFonts w:ascii="Times New Roman" w:hAnsi="Times New Roman" w:eastAsia="宋体" w:cs="Times New Roman"/>
                <w:b/>
                <w:color w:val="000000"/>
                <w:sz w:val="16"/>
                <w:szCs w:val="16"/>
              </w:rPr>
              <w:t>冻结快照</w:t>
            </w:r>
          </w:p>
        </w:tc>
      </w:tr>
      <w:tr w14:paraId="0F1D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0B1EA62F" w14:textId="7F24C967">
            <w:pPr>
              <w:spacing w:before="0" w:after="0" w:line="240" w:lineRule="auto"/>
              <w:jc w:val="left"/>
            </w:pPr>
            <w:r>
              <w:rPr>
                <w:rFonts w:ascii="Times New Roman" w:hAnsi="Times New Roman" w:eastAsia="宋体" w:cs="Times New Roman"/>
                <w:color w:val="000000"/>
                <w:sz w:val="16"/>
                <w:szCs w:val="16"/>
              </w:rPr>
              <w:t xml:space="preserve">场景A</w:t>
            </w:r>
          </w:p>
        </w:tc>
        <w:tc>
          <w:tcPr>
            <w:tcW w:w="3170" w:type="dxa"/>
            <w:tcMar>
              <w:top w:w="70" w:type="dxa"/>
              <w:left w:w="90" w:type="dxa"/>
              <w:bottom w:w="70" w:type="dxa"/>
              <w:right w:w="90" w:type="dxa"/>
            </w:tcMar>
            <w:vAlign w:val="center"/>
          </w:tcPr>
          <w:p w14:paraId="4957613A" w14:textId="7F24C968">
            <w:pPr>
              <w:spacing w:before="0" w:after="0" w:line="240" w:lineRule="auto"/>
              <w:jc w:val="left"/>
            </w:pPr>
            <w:r>
              <w:rPr>
                <w:rFonts w:ascii="Times New Roman" w:hAnsi="Times New Roman" w:eastAsia="宋体" w:cs="Times New Roman"/>
                <w:color w:val="000000"/>
                <w:sz w:val="16"/>
                <w:szCs w:val="16"/>
              </w:rPr>
              <w:t xml:space="preserve">50 kVA；圆形铁芯、波纹油箱；低/高目录类别数2/2；N₀=3 335，N=347，B′=8 000。</w:t>
            </w:r>
          </w:p>
        </w:tc>
      </w:tr>
      <w:tr w14:paraId="50B5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1BC746D1" w14:textId="7F24C969">
            <w:pPr>
              <w:spacing w:before="0" w:after="0" w:line="240" w:lineRule="auto"/>
              <w:jc w:val="left"/>
            </w:pPr>
            <w:r>
              <w:rPr>
                <w:rFonts w:ascii="Times New Roman" w:hAnsi="Times New Roman" w:eastAsia="宋体" w:cs="Times New Roman"/>
                <w:color w:val="000000"/>
                <w:sz w:val="16"/>
                <w:szCs w:val="16"/>
              </w:rPr>
              <w:t xml:space="preserve">场景B</w:t>
            </w:r>
          </w:p>
        </w:tc>
        <w:tc>
          <w:tcPr>
            <w:tcW w:w="3170" w:type="dxa"/>
            <w:tcMar>
              <w:top w:w="70" w:type="dxa"/>
              <w:left w:w="90" w:type="dxa"/>
              <w:bottom w:w="70" w:type="dxa"/>
              <w:right w:w="90" w:type="dxa"/>
            </w:tcMar>
            <w:vAlign w:val="center"/>
          </w:tcPr>
          <w:p w14:paraId="027AE7AF" w14:textId="7F24C96A">
            <w:pPr>
              <w:spacing w:before="0" w:after="0" w:line="240" w:lineRule="auto"/>
              <w:jc w:val="left"/>
            </w:pPr>
            <w:r>
              <w:rPr>
                <w:rFonts w:ascii="Times New Roman" w:hAnsi="Times New Roman" w:eastAsia="宋体" w:cs="Times New Roman"/>
                <w:color w:val="000000"/>
                <w:sz w:val="16"/>
                <w:szCs w:val="16"/>
              </w:rPr>
              <w:t xml:space="preserve">100 kVA；长圆铁芯、波纹油箱；低/高目录类别数1/1；N₀=2 825，N=319，B′=8 000。</w:t>
            </w:r>
          </w:p>
        </w:tc>
      </w:tr>
      <w:tr w14:paraId="73E6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2FFB0552" w14:textId="7F24C96B">
            <w:pPr>
              <w:spacing w:before="0" w:after="0" w:line="240" w:lineRule="auto"/>
              <w:jc w:val="left"/>
            </w:pPr>
            <w:r>
              <w:rPr>
                <w:rFonts w:ascii="Times New Roman" w:hAnsi="Times New Roman" w:eastAsia="宋体" w:cs="Times New Roman"/>
                <w:color w:val="000000"/>
                <w:sz w:val="16"/>
                <w:szCs w:val="16"/>
              </w:rPr>
              <w:t xml:space="preserve">场景C</w:t>
            </w:r>
          </w:p>
        </w:tc>
        <w:tc>
          <w:tcPr>
            <w:tcW w:w="3170" w:type="dxa"/>
            <w:tcMar>
              <w:top w:w="70" w:type="dxa"/>
              <w:left w:w="90" w:type="dxa"/>
              <w:bottom w:w="70" w:type="dxa"/>
              <w:right w:w="90" w:type="dxa"/>
            </w:tcMar>
            <w:vAlign w:val="center"/>
          </w:tcPr>
          <w:p w14:paraId="1608FE11" w14:textId="7F24C96C">
            <w:pPr>
              <w:spacing w:before="0" w:after="0" w:line="240" w:lineRule="auto"/>
              <w:jc w:val="left"/>
            </w:pPr>
            <w:r>
              <w:rPr>
                <w:rFonts w:ascii="Times New Roman" w:hAnsi="Times New Roman" w:eastAsia="宋体" w:cs="Times New Roman"/>
                <w:color w:val="000000"/>
                <w:sz w:val="16"/>
                <w:szCs w:val="16"/>
              </w:rPr>
              <w:t xml:space="preserve">300 kVA；长圆铁芯、波纹油箱；低/高目录类别数1/1；N₀=12 303，N=666，B′=10 000。</w:t>
            </w:r>
          </w:p>
        </w:tc>
      </w:tr>
      <w:tr w14:paraId="586D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3D671E83" w14:textId="7F24C96D">
            <w:pPr>
              <w:spacing w:before="0" w:after="0" w:line="240" w:lineRule="auto"/>
              <w:jc w:val="left"/>
            </w:pPr>
            <w:r>
              <w:rPr>
                <w:rFonts w:ascii="Times New Roman" w:hAnsi="Times New Roman" w:eastAsia="宋体" w:cs="Times New Roman"/>
                <w:color w:val="000000"/>
                <w:sz w:val="16"/>
                <w:szCs w:val="16"/>
              </w:rPr>
              <w:t xml:space="preserve">场景D</w:t>
            </w:r>
          </w:p>
        </w:tc>
        <w:tc>
          <w:tcPr>
            <w:tcW w:w="3170" w:type="dxa"/>
            <w:tcMar>
              <w:top w:w="70" w:type="dxa"/>
              <w:left w:w="90" w:type="dxa"/>
              <w:bottom w:w="70" w:type="dxa"/>
              <w:right w:w="90" w:type="dxa"/>
            </w:tcMar>
            <w:vAlign w:val="center"/>
          </w:tcPr>
          <w:p w14:paraId="5372BD5D" w14:textId="7F24C96E">
            <w:pPr>
              <w:spacing w:before="0" w:after="0" w:line="240" w:lineRule="auto"/>
              <w:jc w:val="left"/>
            </w:pPr>
            <w:r>
              <w:rPr>
                <w:rFonts w:ascii="Times New Roman" w:hAnsi="Times New Roman" w:eastAsia="宋体" w:cs="Times New Roman"/>
                <w:color w:val="000000"/>
                <w:sz w:val="16"/>
                <w:szCs w:val="16"/>
              </w:rPr>
              <w:t xml:space="preserve">2 000 kVA；长圆铁芯、散热器油箱（工况甲）；低/高目录类别数2/2；N₀=15 492，N=747，B′=8 000。</w:t>
            </w:r>
          </w:p>
        </w:tc>
      </w:tr>
      <w:tr w14:paraId="434C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36F5B681" w14:textId="7F24C96F">
            <w:pPr>
              <w:spacing w:before="0" w:after="0" w:line="240" w:lineRule="auto"/>
              <w:jc w:val="left"/>
            </w:pPr>
            <w:r>
              <w:rPr>
                <w:rFonts w:ascii="Times New Roman" w:hAnsi="Times New Roman" w:eastAsia="宋体" w:cs="Times New Roman"/>
                <w:color w:val="000000"/>
                <w:sz w:val="16"/>
                <w:szCs w:val="16"/>
              </w:rPr>
              <w:t xml:space="preserve">场景E</w:t>
            </w:r>
          </w:p>
        </w:tc>
        <w:tc>
          <w:tcPr>
            <w:tcW w:w="3170" w:type="dxa"/>
            <w:tcMar>
              <w:top w:w="70" w:type="dxa"/>
              <w:left w:w="90" w:type="dxa"/>
              <w:bottom w:w="70" w:type="dxa"/>
              <w:right w:w="90" w:type="dxa"/>
            </w:tcMar>
            <w:vAlign w:val="center"/>
          </w:tcPr>
          <w:p w14:paraId="3BCFAA5B" w14:textId="7F24C970">
            <w:pPr>
              <w:spacing w:before="0" w:after="0" w:line="240" w:lineRule="auto"/>
              <w:jc w:val="left"/>
            </w:pPr>
            <w:r>
              <w:rPr>
                <w:rFonts w:ascii="Times New Roman" w:hAnsi="Times New Roman" w:eastAsia="宋体" w:cs="Times New Roman"/>
                <w:color w:val="000000"/>
                <w:sz w:val="16"/>
                <w:szCs w:val="16"/>
              </w:rPr>
              <w:t xml:space="preserve">2 000 kVA；长圆铁芯、散热器油箱（工况乙）；低/高目录类别数2/2；N₀=13 698，N=703，B′=8 000。</w:t>
            </w:r>
          </w:p>
        </w:tc>
      </w:tr>
      <w:tr w14:paraId="1FB9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5E2108B2" w14:textId="7F24C908">
            <w:pPr>
              <w:spacing w:before="0" w:after="0" w:line="240" w:lineRule="auto"/>
              <w:jc w:val="left"/>
            </w:pPr>
            <w:r>
              <w:rPr>
                <w:rFonts w:ascii="Times New Roman" w:hAnsi="Times New Roman" w:eastAsia="宋体" w:cs="Times New Roman"/>
                <w:color w:val="000000"/>
                <w:sz w:val="16"/>
                <w:szCs w:val="16"/>
              </w:rPr>
              <w:t>接线与快照</w:t>
            </w:r>
          </w:p>
        </w:tc>
        <w:tc>
          <w:tcPr>
            <w:tcW w:w="3170" w:type="dxa"/>
            <w:tcMar>
              <w:top w:w="70" w:type="dxa"/>
              <w:left w:w="90" w:type="dxa"/>
              <w:bottom w:w="70" w:type="dxa"/>
              <w:right w:w="90" w:type="dxa"/>
            </w:tcMar>
            <w:vAlign w:val="center"/>
          </w:tcPr>
          <w:p w14:paraId="3E40CFB3" w14:textId="7F24C909">
            <w:pPr>
              <w:spacing w:before="0" w:after="0" w:line="240" w:lineRule="auto"/>
              <w:jc w:val="left"/>
            </w:pPr>
            <w:r>
              <w:rPr>
                <w:rFonts w:ascii="Times New Roman" w:hAnsi="Times New Roman" w:eastAsia="宋体" w:cs="Times New Roman"/>
                <w:color w:val="000000"/>
                <w:sz w:val="16"/>
                <w:szCs w:val="16"/>
              </w:rPr>
              <w:t>主比较配置的接线方式均为Dy；目录、价格和精算规则按2026-09-24归档快照冻结。</w:t>
            </w:r>
          </w:p>
        </w:tc>
      </w:tr>
      <w:tr w14:paraId="61BF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2A98F6B0" w14:textId="7F24C90A">
            <w:pPr>
              <w:spacing w:before="0" w:after="0" w:line="240" w:lineRule="auto"/>
              <w:jc w:val="left"/>
            </w:pPr>
            <w:r>
              <w:rPr>
                <w:rFonts w:ascii="Times New Roman" w:hAnsi="Times New Roman" w:eastAsia="宋体" w:cs="Times New Roman"/>
                <w:color w:val="000000"/>
                <w:sz w:val="16"/>
                <w:szCs w:val="16"/>
              </w:rPr>
              <w:t>预算语义</w:t>
            </w:r>
          </w:p>
        </w:tc>
        <w:tc>
          <w:tcPr>
            <w:tcW w:w="3170" w:type="dxa"/>
            <w:tcMar>
              <w:top w:w="70" w:type="dxa"/>
              <w:left w:w="90" w:type="dxa"/>
              <w:bottom w:w="70" w:type="dxa"/>
              <w:right w:w="90" w:type="dxa"/>
            </w:tcMar>
            <w:vAlign w:val="center"/>
          </w:tcPr>
          <w:p w14:paraId="5C98CF83" w14:textId="7F24C90B">
            <w:pPr>
              <w:spacing w:before="0" w:after="0" w:line="240" w:lineRule="auto"/>
              <w:jc w:val="left"/>
            </w:pPr>
            <w:r>
              <w:rPr>
                <w:rFonts w:ascii="Times New Roman" w:hAnsi="Times New Roman" w:eastAsia="宋体" w:cs="Times New Roman"/>
                <w:color w:val="000000"/>
                <w:sz w:val="16"/>
                <w:szCs w:val="16"/>
              </w:rPr>
              <w:t>B′为第0代后真实精算总预算上限，覆盖演化及末端细化；缓存命中不计入。</w:t>
            </w:r>
          </w:p>
        </w:tc>
      </w:tr>
      <w:tr w14:paraId="605B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42FF4D21" w14:textId="7F24C90C">
            <w:pPr>
              <w:spacing w:before="0" w:after="0" w:line="240" w:lineRule="auto"/>
              <w:jc w:val="left"/>
            </w:pPr>
            <w:r>
              <w:rPr>
                <w:rFonts w:ascii="Times New Roman" w:hAnsi="Times New Roman" w:eastAsia="宋体" w:cs="Times New Roman"/>
                <w:color w:val="000000"/>
                <w:sz w:val="16"/>
                <w:szCs w:val="16"/>
              </w:rPr>
              <w:t>边界检查</w:t>
            </w:r>
          </w:p>
        </w:tc>
        <w:tc>
          <w:tcPr>
            <w:tcW w:w="3170" w:type="dxa"/>
            <w:tcMar>
              <w:top w:w="70" w:type="dxa"/>
              <w:left w:w="90" w:type="dxa"/>
              <w:bottom w:w="70" w:type="dxa"/>
              <w:right w:w="90" w:type="dxa"/>
            </w:tcMar>
            <w:vAlign w:val="center"/>
          </w:tcPr>
          <w:p w14:paraId="417B4AC3" w14:textId="7F24C971">
            <w:pPr>
              <w:spacing w:before="0" w:after="0" w:line="240" w:lineRule="auto"/>
              <w:jc w:val="left"/>
            </w:pPr>
            <w:r>
              <w:rPr>
                <w:rFonts w:ascii="Times New Roman" w:hAnsi="Times New Roman" w:eastAsia="宋体" w:cs="Times New Roman"/>
                <w:color w:val="000000"/>
                <w:sz w:val="16"/>
                <w:szCs w:val="16"/>
              </w:rPr>
              <w:t xml:space="preserve">200 kVA圆形铁芯—波纹油箱边界场景在BGA与MGA下均为0/30严格成功，仅作为边界记录。</w:t>
            </w:r>
          </w:p>
        </w:tc>
      </w:tr>
      <w:tr w14:paraId="22C3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5BA95190" w14:textId="7F24C90E">
            <w:pPr>
              <w:spacing w:before="0" w:after="0" w:line="240" w:lineRule="auto"/>
              <w:jc w:val="left"/>
            </w:pPr>
            <w:r>
              <w:rPr>
                <w:rFonts w:ascii="Times New Roman" w:hAnsi="Times New Roman" w:eastAsia="宋体" w:cs="Times New Roman"/>
                <w:color w:val="000000"/>
                <w:sz w:val="16"/>
                <w:szCs w:val="16"/>
              </w:rPr>
              <w:t>可复核性</w:t>
            </w:r>
          </w:p>
        </w:tc>
        <w:tc>
          <w:tcPr>
            <w:tcW w:w="3170" w:type="dxa"/>
            <w:tcMar>
              <w:top w:w="70" w:type="dxa"/>
              <w:left w:w="90" w:type="dxa"/>
              <w:bottom w:w="70" w:type="dxa"/>
              <w:right w:w="90" w:type="dxa"/>
            </w:tcMar>
            <w:vAlign w:val="center"/>
          </w:tcPr>
          <w:p w14:paraId="0C8622DF" w14:textId="7F24C90F">
            <w:pPr>
              <w:spacing w:before="0" w:after="0" w:line="240" w:lineRule="auto"/>
              <w:jc w:val="left"/>
            </w:pPr>
            <w:r>
              <w:rPr>
                <w:rFonts w:ascii="Times New Roman" w:hAnsi="Times New Roman" w:eastAsia="宋体" w:cs="Times New Roman"/>
                <w:color w:val="000000"/>
                <w:sz w:val="16"/>
                <w:szCs w:val="16"/>
              </w:rPr>
              <w:t>每条运行保存本地SQLite轨迹、设置元数据、候选来源与评价结果；统计由归档JSON重新汇总。</w:t>
            </w:r>
          </w:p>
        </w:tc>
      </w:tr>
    </w:tbl>
    <w:p w14:paraId="1C4DB7FC" w14:textId="7F24C910">
      <w:pPr>
        <w:pStyle w:val="3"/>
        <w:keepNext/>
        <w:spacing w:before="200" w:after="80" w:line="276" w:lineRule="auto"/>
        <w:ind w:firstLine="0"/>
      </w:pPr>
      <w:r>
        <w:rPr>
          <w:rFonts w:ascii="Times New Roman" w:hAnsi="Times New Roman" w:eastAsia="宋体" w:cs="Times New Roman"/>
          <w:b/>
          <w:i w:val="0"/>
          <w:color w:val="000000"/>
          <w:sz w:val="21"/>
          <w:szCs w:val="21"/>
        </w:rPr>
        <w:t>参考文献</w:t>
      </w:r>
    </w:p>
    <w:p w14:paraId="229793C5" w14:textId="7F24CAA2">
      <w:pPr>
        <w:spacing w:after="0" w:line="210" w:lineRule="auto"/>
        <w:ind w:left="346" w:hanging="346"/>
      </w:pPr>
      <w:r>
        <w:rPr>
          <w:rFonts w:ascii="Times New Roman" w:hAnsi="Times New Roman" w:eastAsia="宋体" w:cs="Times New Roman"/>
          <w:i w:val="0"/>
          <w:color w:val="000000"/>
          <w:sz w:val="15"/>
          <w:szCs w:val="15"/>
        </w:rPr>
        <w:t xml:space="preserve">[1] J. W. Nims, R. E. Smith, and A. A. El-Keib, “Application of a genetic algorithm to power transformer design,” Electric Machines &amp; Power Systems, 1996.</w:t>
      </w:r>
    </w:p>
    <w:p w14:paraId="1282B735" w14:textId="7F24CA9D">
      <w:pPr>
        <w:spacing w:after="0" w:line="210" w:lineRule="auto"/>
        <w:ind w:left="346" w:hanging="346"/>
      </w:pPr>
      <w:r>
        <w:rPr>
          <w:rFonts w:ascii="Times New Roman" w:hAnsi="Times New Roman" w:eastAsia="宋体" w:cs="Times New Roman"/>
          <w:i w:val="0"/>
          <w:color w:val="000000"/>
          <w:sz w:val="15"/>
          <w:szCs w:val="15"/>
        </w:rPr>
        <w:t xml:space="preserve">[2] P. S. Georgilakis, M. A. Tsili, and A. T. Souflaris, “A heuristic solution to the transformer manufacturing cost optimization problem,” Journal of Materials Processing Technology, 2007.</w:t>
      </w:r>
    </w:p>
    <w:p w14:paraId="73494E48" w14:textId="7F24CA9C">
      <w:pPr>
        <w:spacing w:after="0" w:line="210" w:lineRule="auto"/>
        <w:ind w:left="346" w:hanging="346"/>
      </w:pPr>
      <w:r>
        <w:rPr>
          <w:rFonts w:ascii="Times New Roman" w:hAnsi="Times New Roman" w:eastAsia="宋体" w:cs="Times New Roman"/>
          <w:i w:val="0"/>
          <w:color w:val="000000"/>
          <w:sz w:val="15"/>
          <w:szCs w:val="15"/>
        </w:rPr>
        <w:t xml:space="preserve">[3] E. I. Amoiralis, M. A. Tsili, D. Paparigas, and A. G. Kladas, “Global transformer design optimization,” IEEE Transactions on Industry Applications, 2014.</w:t>
      </w:r>
    </w:p>
    <w:p w14:paraId="57F3A75B" w14:textId="7F24CAA5">
      <w:pPr>
        <w:spacing w:after="0" w:line="210" w:lineRule="auto"/>
        <w:ind w:left="346" w:hanging="346"/>
      </w:pPr>
      <w:r>
        <w:rPr>
          <w:rFonts w:ascii="Times New Roman" w:hAnsi="Times New Roman" w:eastAsia="宋体" w:cs="Times New Roman"/>
          <w:i w:val="0"/>
          <w:color w:val="000000"/>
          <w:sz w:val="15"/>
          <w:szCs w:val="15"/>
        </w:rPr>
        <w:t xml:space="preserve">[4] K. Deb, “An efficient constraint handling method for genetic algorithms,” Computer Methods in Applied Mechanics and Engineering, 2000.</w:t>
      </w:r>
    </w:p>
    <w:p w14:paraId="3843AA22" w14:textId="7F24CAA3">
      <w:pPr>
        <w:spacing w:after="0" w:line="210" w:lineRule="auto"/>
        <w:ind w:left="346" w:hanging="346"/>
      </w:pPr>
      <w:r>
        <w:rPr>
          <w:rFonts w:ascii="Times New Roman" w:hAnsi="Times New Roman" w:eastAsia="宋体" w:cs="Times New Roman"/>
          <w:i w:val="0"/>
          <w:color w:val="000000"/>
          <w:sz w:val="15"/>
          <w:szCs w:val="15"/>
        </w:rPr>
        <w:t xml:space="preserve">[5] T. P. Runarsson and X. Yao, “Stochastic ranking for constrained evolutionary optimization,” IEEE Transactions on Evolutionary Computation, 2000.</w:t>
      </w:r>
    </w:p>
    <w:p w14:paraId="791312C0" w14:textId="7F24CA9E">
      <w:pPr>
        <w:spacing w:after="0" w:line="210" w:lineRule="auto"/>
        <w:ind w:left="346" w:hanging="346"/>
      </w:pPr>
      <w:r>
        <w:rPr>
          <w:rFonts w:ascii="Times New Roman" w:hAnsi="Times New Roman" w:eastAsia="宋体" w:cs="Times New Roman"/>
          <w:i w:val="0"/>
          <w:color w:val="000000"/>
          <w:sz w:val="15"/>
          <w:szCs w:val="15"/>
        </w:rPr>
        <w:t xml:space="preserve">[6] C. A. C. Coello, “Constraint-handling techniques used with evolutionary algorithms,” Computer Methods in Applied Mechanics and Engineering, 2002.</w:t>
      </w:r>
    </w:p>
    <w:p w14:paraId="41AC06FE" w14:textId="7F24CAA6">
      <w:pPr>
        <w:spacing w:after="0" w:line="210" w:lineRule="auto"/>
        <w:ind w:left="346" w:hanging="346"/>
      </w:pPr>
      <w:r>
        <w:rPr>
          <w:rFonts w:ascii="Times New Roman" w:hAnsi="Times New Roman" w:eastAsia="宋体" w:cs="Times New Roman"/>
          <w:i w:val="0"/>
          <w:color w:val="000000"/>
          <w:sz w:val="15"/>
          <w:szCs w:val="15"/>
        </w:rPr>
        <w:t xml:space="preserve">[7] A. E. Eiben and J. E. Smith, Introduction to Evolutionary Computing, 2nd ed. Springer, 2015.</w:t>
      </w:r>
    </w:p>
    <w:p w14:paraId="2C8DA3FC" w14:textId="7F24CA9F">
      <w:pPr>
        <w:spacing w:after="0" w:line="210" w:lineRule="auto"/>
        <w:ind w:left="346" w:hanging="346"/>
      </w:pPr>
      <w:r>
        <w:rPr>
          <w:rFonts w:ascii="Times New Roman" w:hAnsi="Times New Roman" w:eastAsia="宋体" w:cs="Times New Roman"/>
          <w:i w:val="0"/>
          <w:color w:val="000000"/>
          <w:sz w:val="15"/>
          <w:szCs w:val="15"/>
        </w:rPr>
        <w:t xml:space="preserve">[8] 樊叔维, 汪洁, 鱼振民, 等. 遗传算法在电力变压器和电机全局优化设计中的应用研究[J]. 西安交通大学学报, 1996, 30(6):15-21.</w:t>
      </w:r>
    </w:p>
    <w:p w14:paraId="7DFFDCA8" w14:textId="7F24CA9B">
      <w:pPr>
        <w:spacing w:after="0" w:line="210" w:lineRule="auto"/>
        <w:ind w:left="346" w:hanging="346"/>
      </w:pPr>
      <w:r>
        <w:rPr>
          <w:rFonts w:ascii="Times New Roman" w:hAnsi="Times New Roman" w:eastAsia="宋体" w:cs="Times New Roman"/>
          <w:i w:val="0"/>
          <w:color w:val="000000"/>
          <w:sz w:val="15"/>
          <w:szCs w:val="15"/>
        </w:rPr>
        <w:t xml:space="preserve">[9] 潘再平, 张震, 潘晓弘. 基于QPSO算法的电力变压器优化设计[J]. 电工技术学报, 2013, 28(11):42-47.</w:t>
      </w:r>
    </w:p>
    <w:p w14:paraId="11ECBC87" w14:textId="7F24CAA1">
      <w:pPr>
        <w:spacing w:after="0" w:line="210" w:lineRule="auto"/>
        <w:ind w:left="346" w:hanging="346"/>
      </w:pPr>
      <w:r>
        <w:rPr>
          <w:rFonts w:ascii="Times New Roman" w:hAnsi="Times New Roman" w:eastAsia="宋体" w:cs="Times New Roman"/>
          <w:i w:val="0"/>
          <w:color w:val="000000"/>
          <w:sz w:val="15"/>
          <w:szCs w:val="15"/>
        </w:rPr>
        <w:t xml:space="preserve">[10] 刘任, 李常建, 唐波. 基于LS-SVM与NSGA-Ⅱ的高频变压器优化设计方法[J]. 高电压技术, 2025, 51(10):5166-5174. DOI:10.13336/j.1003-6520.hve.20241143.</w:t>
      </w:r>
    </w:p>
    <w:p w14:paraId="567F2105" w14:textId="7F24CAA4">
      <w:pPr>
        <w:spacing w:after="0" w:line="210" w:lineRule="auto"/>
        <w:ind w:left="346" w:hanging="346"/>
      </w:pPr>
      <w:r>
        <w:rPr>
          <w:rFonts w:ascii="Times New Roman" w:hAnsi="Times New Roman" w:eastAsia="宋体" w:cs="Times New Roman"/>
          <w:i w:val="0"/>
          <w:color w:val="000000"/>
          <w:sz w:val="15"/>
          <w:szCs w:val="15"/>
        </w:rPr>
        <w:t xml:space="preserve">[11] 袁立强, 陆子贤, 孙建宁, 段任之, 赵争鸣. 电能路由器设计自动化综述—设计流程架构和遗传算法[J]. 电工技术学报, 2020, 35(18):3878-3893. DOI:10.19595/j.cnki.1000-6753.tces.191022.</w:t>
      </w:r>
    </w:p>
    <w:p w14:paraId="59D0593D" w14:textId="7F24CAA0">
      <w:pPr>
        <w:spacing w:after="0" w:line="210" w:lineRule="auto"/>
        <w:ind w:left="346" w:hanging="346"/>
      </w:pPr>
      <w:r>
        <w:rPr>
          <w:rFonts w:ascii="Times New Roman" w:hAnsi="Times New Roman" w:eastAsia="宋体" w:cs="Times New Roman"/>
          <w:i w:val="0"/>
          <w:color w:val="000000"/>
          <w:sz w:val="15"/>
          <w:szCs w:val="15"/>
        </w:rPr>
        <w:t xml:space="preserve">[12] 国家质量监督检验检疫总局, 中国国家标准化管理委员会. GB/T 1094.1—2013 电力变压器 第1部分：总则[S]. 北京: 中国标准出版社, 2013.</w:t>
      </w:r>
    </w:p>
    <w:sectPr>
      <w:headerReference w:type="default" r:id="rId7"/>
      <w:footerReference w:type="default" r:id="rId8"/>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F24C92D" w14:textId="7F24C92E">
      <w:pPr>
        <w:spacing w:line="240" w:lineRule="auto"/>
      </w:pPr>
      <w:r>
        <w:separator/>
      </w:r>
    </w:p>
  </w:endnote>
  <w:endnote w:type="continuationSeparator" w:id="1">
    <w:p w14:paraId="7F24C92F" w14:textId="7F24C9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14:textId="7F24C928">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14:textId="7F24C92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F24C929" w14:textId="7F24C92A">
      <w:pPr>
        <w:spacing w:before="0" w:after="0" w:line="324" w:lineRule="auto"/>
      </w:pPr>
      <w:r>
        <w:separator/>
      </w:r>
    </w:p>
  </w:footnote>
  <w:footnote w:type="continuationSeparator" w:id="1">
    <w:p w14:paraId="7F24C92B" w14:textId="7F24C92C">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14:textId="7F24C926">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14:textId="7F24C925">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270FF"/>
    <w:rsid w:val="789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80" w:line="324"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32" w:default="1">
    <w:name w:val="Default Paragraph Font"/>
    <w:semiHidden/>
    <w:unhideWhenUsed/>
    <w:uiPriority w:val="1"/>
    <w:rPr>
      <w:rFonts w:ascii="Times New Roman" w:hAnsi="Times New Roman" w:eastAsia="宋体" w:cs="Times New Roman"/>
    </w:rPr>
  </w:style>
  <w:style w:type="table" w:styleId="32" w:default="1">
    <w:name w:val="Normal Table"/>
    <w:semiHidden/>
    <w:unhideWhenUsed/>
    <w:uiPriority w:val="99"/>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宋体" w:cs="Times New Roman"/>
    </w:rPr>
  </w:style>
  <w:style w:type="paragraph" w:styleId="13">
    <w:name w:val="List Number 2"/>
    <w:basedOn w:val="1"/>
    <w:unhideWhenUsed/>
    <w:uiPriority w:val="99"/>
    <w:pPr>
      <w:numPr>
        <w:ilvl w:val="0"/>
        <w:numId w:val="1"/>
      </w:numPr>
      <w:contextualSpacing/>
    </w:pPr>
    <w:rPr>
      <w:rFonts w:ascii="Times New Roman" w:hAnsi="Times New Roman" w:eastAsia="宋体" w:cs="Times New Roman"/>
    </w:rPr>
  </w:style>
  <w:style w:type="paragraph" w:styleId="14">
    <w:name w:val="List Number"/>
    <w:basedOn w:val="1"/>
    <w:unhideWhenUsed/>
    <w:uiPriority w:val="99"/>
    <w:pPr>
      <w:numPr>
        <w:ilvl w:val="0"/>
        <w:numId w:val="2"/>
      </w:numPr>
      <w:contextualSpacing/>
    </w:pPr>
    <w:rPr>
      <w:rFonts w:ascii="Times New Roman" w:hAnsi="Times New Roman" w:eastAsia="宋体" w:cs="Times New Roman"/>
    </w:r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宋体" w:cs="Times New Roman"/>
    </w:rPr>
  </w:style>
  <w:style w:type="paragraph" w:styleId="17">
    <w:name w:val="Body Text 3"/>
    <w:basedOn w:val="1"/>
    <w:link w:val="146"/>
    <w:unhideWhenUsed/>
    <w:uiPriority w:val="99"/>
    <w:pPr>
      <w:spacing w:after="120"/>
    </w:pPr>
    <w:rPr>
      <w:rFonts w:ascii="Times New Roman" w:hAnsi="Times New Roman" w:eastAsia="宋体" w:cs="Times New Roman"/>
      <w:sz w:val="16"/>
      <w:szCs w:val="16"/>
    </w:rPr>
  </w:style>
  <w:style w:type="paragraph" w:styleId="18">
    <w:name w:val="List Bullet 3"/>
    <w:basedOn w:val="1"/>
    <w:unhideWhenUsed/>
    <w:uiPriority w:val="99"/>
    <w:pPr>
      <w:numPr>
        <w:ilvl w:val="0"/>
        <w:numId w:val="4"/>
      </w:numPr>
      <w:contextualSpacing/>
    </w:pPr>
    <w:rPr>
      <w:rFonts w:ascii="Times New Roman" w:hAnsi="Times New Roman" w:eastAsia="宋体" w:cs="Times New Roman"/>
    </w:rPr>
  </w:style>
  <w:style w:type="paragraph" w:styleId="19">
    <w:name w:val="Body Text"/>
    <w:basedOn w:val="1"/>
    <w:link w:val="144"/>
    <w:unhideWhenUsed/>
    <w:uiPriority w:val="99"/>
    <w:pPr>
      <w:spacing w:after="120"/>
    </w:pPr>
    <w:rPr>
      <w:rFonts w:ascii="Times New Roman" w:hAnsi="Times New Roman" w:eastAsia="宋体" w:cs="Times New Roman"/>
    </w:rPr>
  </w:style>
  <w:style w:type="paragraph" w:styleId="20">
    <w:name w:val="List Number 3"/>
    <w:basedOn w:val="1"/>
    <w:unhideWhenUsed/>
    <w:uiPriority w:val="99"/>
    <w:pPr>
      <w:numPr>
        <w:ilvl w:val="0"/>
        <w:numId w:val="5"/>
      </w:numPr>
      <w:contextualSpacing/>
    </w:pPr>
    <w:rPr>
      <w:rFonts w:ascii="Times New Roman" w:hAnsi="Times New Roman" w:eastAsia="宋体" w:cs="Times New Roman"/>
    </w:rPr>
  </w:style>
  <w:style w:type="paragraph" w:styleId="21">
    <w:name w:val="List 2"/>
    <w:basedOn w:val="1"/>
    <w:unhideWhenUsed/>
    <w:uiPriority w:val="99"/>
    <w:pPr>
      <w:ind w:left="720" w:hanging="360"/>
      <w:contextualSpacing/>
    </w:pPr>
    <w:rPr>
      <w:rFonts w:ascii="Times New Roman" w:hAnsi="Times New Roman" w:eastAsia="宋体" w:cs="Times New Roman"/>
    </w:rPr>
  </w:style>
  <w:style w:type="paragraph" w:styleId="22">
    <w:name w:val="List Continue"/>
    <w:basedOn w:val="1"/>
    <w:unhideWhenUsed/>
    <w:uiPriority w:val="99"/>
    <w:pPr>
      <w:spacing w:after="120"/>
      <w:ind w:left="360"/>
      <w:contextualSpacing/>
    </w:pPr>
    <w:rPr>
      <w:rFonts w:ascii="Times New Roman" w:hAnsi="Times New Roman" w:eastAsia="宋体" w:cs="Times New Roman"/>
    </w:rPr>
  </w:style>
  <w:style w:type="paragraph" w:styleId="23">
    <w:name w:val="List Bullet 2"/>
    <w:basedOn w:val="1"/>
    <w:unhideWhenUsed/>
    <w:uiPriority w:val="99"/>
    <w:pPr>
      <w:numPr>
        <w:ilvl w:val="0"/>
        <w:numId w:val="6"/>
      </w:numPr>
      <w:contextualSpacing/>
    </w:pPr>
    <w:rPr>
      <w:rFonts w:ascii="Times New Roman" w:hAnsi="Times New Roman" w:eastAsia="宋体" w:cs="Times New Roman"/>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宋体" w:cs="Times New Roman"/>
    </w:rPr>
  </w:style>
  <w:style w:type="paragraph" w:styleId="28">
    <w:name w:val="Body Text 2"/>
    <w:basedOn w:val="1"/>
    <w:link w:val="145"/>
    <w:unhideWhenUsed/>
    <w:uiPriority w:val="99"/>
    <w:pPr>
      <w:spacing w:after="120" w:line="480" w:lineRule="auto"/>
    </w:pPr>
    <w:rPr>
      <w:rFonts w:ascii="Times New Roman" w:hAnsi="Times New Roman" w:eastAsia="宋体" w:cs="Times New Roman"/>
    </w:rPr>
  </w:style>
  <w:style w:type="paragraph" w:styleId="29">
    <w:name w:val="List Continue 2"/>
    <w:basedOn w:val="1"/>
    <w:unhideWhenUsed/>
    <w:uiPriority w:val="99"/>
    <w:pPr>
      <w:spacing w:after="120"/>
      <w:ind w:left="720"/>
      <w:contextualSpacing/>
    </w:pPr>
    <w:rPr>
      <w:rFonts w:ascii="Times New Roman" w:hAnsi="Times New Roman" w:eastAsia="宋体" w:cs="Times New Roman"/>
    </w:rPr>
  </w:style>
  <w:style w:type="paragraph" w:styleId="30">
    <w:name w:val="List Continue 3"/>
    <w:basedOn w:val="1"/>
    <w:unhideWhenUsed/>
    <w:uiPriority w:val="99"/>
    <w:pPr>
      <w:spacing w:after="120"/>
      <w:ind w:left="1080"/>
      <w:contextualSpacing/>
    </w:pPr>
    <w:rPr>
      <w:rFonts w:ascii="Times New Roman" w:hAnsi="Times New Roman" w:eastAsia="宋体" w:cs="Times New Roman"/>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styleId="135" w:customStyle="1">
    <w:name w:val="Header Char"/>
    <w:basedOn w:val="132"/>
    <w:link w:val="25"/>
    <w:qFormat/>
    <w:uiPriority w:val="99"/>
    <w:rPr>
      <w:rFonts w:ascii="Times New Roman" w:hAnsi="Times New Roman" w:eastAsia="宋体" w:cs="Times New Roman"/>
    </w:rPr>
  </w:style>
  <w:style w:type="character" w:styleId="136" w:customStyle="1">
    <w:name w:val="Footer Char"/>
    <w:basedOn w:val="132"/>
    <w:link w:val="24"/>
    <w:uiPriority w:val="99"/>
    <w:rPr>
      <w:rFonts w:ascii="Times New Roman" w:hAnsi="Times New Roman" w:eastAsia="宋体" w:cs="Times New Roman"/>
    </w:rPr>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styleId="138" w:customStyle="1">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Times New Roman"/>
    </w:rPr>
  </w:style>
  <w:style w:type="character" w:styleId="144" w:customStyle="1">
    <w:name w:val="Body Text Char"/>
    <w:basedOn w:val="132"/>
    <w:link w:val="19"/>
    <w:uiPriority w:val="99"/>
    <w:rPr>
      <w:rFonts w:ascii="Times New Roman" w:hAnsi="Times New Roman" w:eastAsia="宋体" w:cs="Times New Roman"/>
    </w:rPr>
  </w:style>
  <w:style w:type="character" w:styleId="145" w:customStyle="1">
    <w:name w:val="Body Text 2 Char"/>
    <w:basedOn w:val="132"/>
    <w:link w:val="28"/>
    <w:uiPriority w:val="99"/>
    <w:rPr>
      <w:rFonts w:ascii="Times New Roman" w:hAnsi="Times New Roman" w:eastAsia="宋体" w:cs="Times New Roman"/>
    </w:rPr>
  </w:style>
  <w:style w:type="character" w:styleId="146" w:customStyle="1">
    <w:name w:val="Body Text 3 Char"/>
    <w:basedOn w:val="132"/>
    <w:link w:val="17"/>
    <w:uiPriority w:val="99"/>
    <w:rPr>
      <w:rFonts w:ascii="Times New Roman" w:hAnsi="Times New Roman" w:eastAsia="宋体" w:cs="Times New Roman"/>
      <w:sz w:val="16"/>
      <w:szCs w:val="16"/>
    </w:rPr>
  </w:style>
  <w:style w:type="character" w:styleId="147" w:customStyle="1">
    <w:name w:val="Macro Text Char"/>
    <w:basedOn w:val="132"/>
    <w:link w:val="2"/>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eastAsia="宋体" w:cs="Times New Roman"/>
      <w:i/>
      <w:iCs/>
      <w:color w:val="000000" w:themeColor="text1"/>
      <w14:textFill>
        <w14:solidFill>
          <w14:schemeClr w14:val="tx1"/>
        </w14:solidFill>
      </w14:textFill>
    </w:rPr>
  </w:style>
  <w:style w:type="character" w:styleId="149" w:customStyle="1">
    <w:name w:val="Quote Char"/>
    <w:basedOn w:val="132"/>
    <w:link w:val="148"/>
    <w:uiPriority w:val="29"/>
    <w:rPr>
      <w:rFonts w:ascii="Times New Roman" w:hAnsi="Times New Roman" w:eastAsia="宋体" w:cs="Times New Roman"/>
      <w:i/>
      <w:iCs/>
      <w:color w:val="000000" w:themeColor="text1"/>
      <w14:textFill>
        <w14:solidFill>
          <w14:schemeClr w14:val="tx1"/>
        </w14:solidFill>
      </w14:textFill>
    </w:rPr>
  </w:style>
  <w:style w:type="character" w:styleId="150" w:customStyle="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32"/>
    <w:link w:val="7"/>
    <w:semiHidden/>
    <w:uiPriority w:val="9"/>
    <w:rPr>
      <w:rFonts w:asciiTheme="majorHAnsi" w:hAnsiTheme="majorHAnsi" w:eastAsiaTheme="majorEastAsia" w:cstheme="majorBidi"/>
      <w:color w:val="254061" w:themeColor="accent1" w:themeShade="80"/>
    </w:rPr>
  </w:style>
  <w:style w:type="character" w:styleId="152" w:customStyle="1">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styleId="157" w:customStyle="1">
    <w:name w:val="Intense Quote Char"/>
    <w:basedOn w:val="132"/>
    <w:link w:val="156"/>
    <w:uiPriority w:val="30"/>
    <w:rPr>
      <w:rFonts w:ascii="Times New Roman" w:hAnsi="Times New Roman" w:eastAsia="宋体" w:cs="Times New Roman"/>
      <w:b/>
      <w:bCs/>
      <w:i/>
      <w:iCs/>
      <w:color w:val="4F81BD" w:themeColor="accent1"/>
      <w14:textFill>
        <w14:solidFill>
          <w14:schemeClr w14:val="accent1"/>
        </w14:solidFill>
      </w14:textFill>
    </w:rPr>
  </w:style>
  <w:style w:type="character" w:styleId="158" w:customStyle="1">
    <w:name w:val="Subtle Emphasis"/>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styleId="160" w:customStyle="1">
    <w:name w:val="Subtle Reference"/>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styleId="161" w:customStyle="1">
    <w:name w:val="Intense Reference"/>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styleId="162" w:customStyle="1">
    <w:name w:val="Book Title"/>
    <w:basedOn w:val="132"/>
    <w:qFormat/>
    <w:uiPriority w:val="33"/>
    <w:rPr>
      <w:rFonts w:ascii="Times New Roman" w:hAnsi="Times New Roman" w:eastAsia="宋体" w:cs="Times New Roman"/>
      <w:b/>
      <w:bCs/>
      <w:smallCaps/>
      <w:spacing w:val="5"/>
    </w:rPr>
  </w:style>
  <w:style w:type="paragraph" w:styleId="163" w:customStyle="1">
    <w:name w:val="TOC Heading"/>
    <w:basedOn w:val="3"/>
    <w:next w:val="1"/>
    <w:semiHidden/>
    <w:unhideWhenUsed/>
    <w:qFormat/>
    <w:uiPriority w:val="39"/>
    <w:pPr>
      <w:outlineLvl w:val="9"/>
    </w:pPr>
    <w:rPr>
      <w:rFonts w:ascii="Times New Roman" w:hAnsi="Times New Roman" w:eastAsia="宋体" w:cs="Times New Roman"/>
    </w:rPr>
  </w:style>
</w:styles>
</file>

<file path=word/_rels/document.xml.rels>&#65279;<?xml version="1.0" encoding="utf-8"?><Relationships xmlns="http://schemas.openxmlformats.org/package/2006/relationships"><Relationship Type="http://schemas.openxmlformats.org/officeDocument/2006/relationships/theme" Target="theme/theme1.xml" Id="rId9" /><Relationship Type="http://schemas.openxmlformats.org/officeDocument/2006/relationships/footer" Target="footer2.xml" Id="rId8" /><Relationship Type="http://schemas.openxmlformats.org/officeDocument/2006/relationships/header" Target="header2.xml" Id="rId7"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1" /><Relationship Type="http://schemas.openxmlformats.org/officeDocument/2006/relationships/customXml" Target="../customXml/item1.xml" Id="rId20" /><Relationship Type="http://schemas.openxmlformats.org/officeDocument/2006/relationships/settings" Target="settings.xml" Id="rId2" /><Relationship Type="http://schemas.openxmlformats.org/officeDocument/2006/relationships/numbering" Target="numbering.xml" Id="rId19" /><Relationship Type="http://schemas.openxmlformats.org/officeDocument/2006/relationships/image" Target="media/image2.png" Id="rId11" /><Relationship Type="http://schemas.openxmlformats.org/officeDocument/2006/relationships/styles" Target="styles.xml" Id="rId1" /><Relationship Type="http://schemas.openxmlformats.org/officeDocument/2006/relationships/image" Target="/media/image11.png" Id="Rfd58a24a546744bf" /><Relationship Type="http://schemas.openxmlformats.org/officeDocument/2006/relationships/image" Target="/media/image12.png" Id="R68d6aec27c274c80" /><Relationship Type="http://schemas.openxmlformats.org/officeDocument/2006/relationships/image" Target="/media/image13.png" Id="R3c511f4a9f234562" /><Relationship Type="http://schemas.openxmlformats.org/officeDocument/2006/relationships/image" Target="/media/image14.png" Id="Rba5540172da24ac3" /><Relationship Type="http://schemas.openxmlformats.org/officeDocument/2006/relationships/image" Target="/media/image15.png" Id="R69f642b8e2b94a64" /><Relationship Type="http://schemas.openxmlformats.org/officeDocument/2006/relationships/image" Target="/media/image16.png" Id="R3874eafe3cdd4954" /><Relationship Type="http://schemas.openxmlformats.org/officeDocument/2006/relationships/image" Target="/media/image10.png" Id="R3c2044bf5eb849e7" /><Relationship Type="http://schemas.openxmlformats.org/officeDocument/2006/relationships/image" Target="/media/image17.png" Id="Rd2f2e219314544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vt="http://schemas.openxmlformats.org/officeDocument/2006/docPropsVTypes" xmlns:ap="http://schemas.openxmlformats.org/officeDocument/2006/extended-properties">
  <ap:Template>Normal.dotm</ap:Template>
  <ap:Pages>9</ap:Pages>
  <ap:Words>3759</ap:Words>
  <ap:Characters>5985</ap:Characters>
  <ap:Lines>0</ap:Lines>
  <ap:Paragraphs>0</ap:Paragraphs>
  <ap:TotalTime>10</ap:TotalTime>
  <ap:ScaleCrop>false</ap:ScaleCrop>
  <ap:LinksUpToDate>false</ap:LinksUpToDate>
  <ap:CharactersWithSpaces>6294</ap:CharactersWithSpaces>
  <ap:Application>WPS Office_12.1.0.28505_F1E327BC-269C-435d-A152-05C5408002CA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2026-09-28T05:38:12Z</dcterms:modified>
  <dc:title>目录约束双档案遗传优化及其在三相油浸式变压器离散设计中的基准测试研究（期刊排版优化版）</dc:title>
  <cp:revision>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TemplateDocerSaveRecord">
    <vt:lpwstr>eyJoZGlkIjoiZTg4YzcwYTRhZGVlNGNmNzEyOGU3Yzc3NzU2NDkyYTkiLCJ1c2VySWQiOiIxMTI0ODUwNDMxIn0=</vt:lpwstr>
  </op:property>
  <op:property fmtid="{D5CDD505-2E9C-101B-9397-08002B2CF9AE}" pid="3" name="KSOProductBuildVer">
    <vt:lpwstr>2052-12.1.0.28505</vt:lpwstr>
  </op:property>
  <op:property fmtid="{D5CDD505-2E9C-101B-9397-08002B2CF9AE}" pid="4" name="ICV">
    <vt:lpwstr>ACAF9D9EED7D423D8125E534B6442B2A_12</vt:lpwstr>
  </op:property>
  <op:property fmtid="{D5CDD505-2E9C-101B-9397-08002B2CF9AE}" pid="5" name="OfficeCLI.Version">
    <vt:lpwstr>1.0.152</vt:lpwstr>
  </op:property>
  <op:property fmtid="{D5CDD505-2E9C-101B-9397-08002B2CF9AE}" pid="6" name="OfficeCLI.LastModified">
    <vt:lpwstr>2026-09-28T08:10:16Z</vt:lpwstr>
  </op:property>
</op:Properties>
</file>
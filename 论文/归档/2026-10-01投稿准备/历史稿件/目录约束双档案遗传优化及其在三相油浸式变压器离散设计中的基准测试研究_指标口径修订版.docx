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rFonts w:hint="eastAsia" w:ascii="Times New Roman" w:hAnsi="Times New Roman" w:eastAsia="宋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rFonts w:hint="eastAsia" w:ascii="Times New Roman" w:hAnsi="Times New Roman" w:eastAsia="宋体" w:cs="Times New Roman"/>
          <w:sz w:val="18"/>
          <w:szCs w:val="18"/>
        </w:rPr>
        <w:t>作者姓名1，作者姓名2，作者姓名3*</w:t>
      </w:r>
    </w:p>
    <w:p w14:paraId="08C2A775">
      <w:pPr>
        <w:spacing w:before="0" w:after="80" w:line="276" w:lineRule="auto"/>
        <w:ind w:firstLine="0"/>
        <w:jc w:val="both"/>
      </w:pPr>
      <w:r>
        <w:rPr>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rFonts w:hint="eastAsia" w:ascii="Times New Roman" w:hAnsi="Times New Roman" w:eastAsia="宋体" w:cs="Times New Roman"/>
          <w:b/>
          <w:i w:val="0"/>
          <w:color w:val="000000"/>
          <w:sz w:val="18"/>
          <w:szCs w:val="18"/>
        </w:rPr>
        <w:t>摘  要</w:t>
      </w:r>
    </w:p>
    <w:p w14:paraId="2778E568">
      <w:pPr>
        <w:spacing w:before="0" w:after="80" w:line="276" w:lineRule="auto"/>
        <w:ind w:firstLine="0"/>
        <w:jc w:val="both"/>
      </w:pPr>
      <w:r>
        <w:rPr>
          <w:rFonts w:ascii="Times New Roman" w:hAnsi="Times New Roman" w:eastAsia="宋体" w:cs="Times New Roman"/>
          <w:sz w:val="18"/>
          <w:szCs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标准化Hodges–Lehmann位移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before="0" w:after="80" w:line="276" w:lineRule="auto"/>
        <w:ind w:firstLine="0"/>
        <w:jc w:val="both"/>
      </w:pPr>
      <w:r>
        <w:rPr>
          <w:rFonts w:ascii="Times New Roman" w:hAnsi="Times New Roman" w:eastAsia="宋体" w:cs="Times New Roman"/>
          <w:b/>
          <w:sz w:val="18"/>
          <w:szCs w:val="18"/>
        </w:rPr>
        <w:t>关键词：</w:t>
      </w:r>
      <w:r>
        <w:rPr>
          <w:rFonts w:ascii="Times New Roman" w:hAnsi="Times New Roman" w:eastAsia="宋体" w:cs="Times New Roman"/>
          <w:sz w:val="18"/>
          <w:szCs w:val="18"/>
        </w:rPr>
        <w:t>三相油浸式变压器；目录约束；约束优化；离散优化；遗传算法；双档案；工程精算一致性</w:t>
      </w:r>
    </w:p>
    <w:p w14:paraId="5489FE89">
      <w:pPr>
        <w:spacing w:before="60" w:after="60"/>
        <w:jc w:val="center"/>
      </w:pPr>
      <w:r>
        <w:rPr>
          <w:rFonts w:ascii="Times New Roman" w:hAnsi="Times New Roman" w:eastAsia="宋体"/>
          <w:b/>
          <w:sz w:val="21"/>
        </w:rPr>
        <w:t>Catalogue-Constrained Dual-Archive Genetic Optimization and Benchmarking for Discrete Design of Three-Phase Oil-Immersed Transformers</w:t>
      </w:r>
    </w:p>
    <w:p w14:paraId="5BEBD864">
      <w:pPr>
        <w:spacing w:before="0" w:after="80" w:line="276" w:lineRule="auto"/>
        <w:ind w:firstLine="0"/>
        <w:jc w:val="both"/>
      </w:pPr>
      <w:r>
        <w:rPr>
          <w:rFonts w:ascii="Times New Roman" w:hAnsi="Times New Roman" w:eastAsia="宋体" w:cs="Times New Roman"/>
          <w:sz w:val="18"/>
          <w:szCs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normalized Hodges–Lehmann cost-shift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before="0" w:after="0" w:line="276" w:lineRule="auto"/>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keepLines/>
        <w:pageBreakBefore w:val="0"/>
        <w:spacing w:before="100" w:after="60" w:line="276" w:lineRule="auto"/>
        <w:ind w:firstLine="0"/>
        <w:jc w:val="left"/>
      </w:pPr>
      <w:r>
        <w:rPr>
          <w:rFonts w:hint="eastAsia" w:ascii="Times New Roman" w:hAnsi="Times New Roman" w:eastAsia="宋体" w:cs="Times New Roman"/>
          <w:b/>
          <w:i w:val="0"/>
          <w:color w:val="000000"/>
          <w:sz w:val="21"/>
          <w:szCs w:val="21"/>
        </w:rPr>
        <w:t>0 引言</w:t>
      </w:r>
    </w:p>
    <w:p w14:paraId="29D87E18">
      <w:pPr>
        <w:spacing w:before="0" w:after="80" w:line="276" w:lineRule="auto"/>
        <w:ind w:firstLine="360"/>
        <w:jc w:val="both"/>
      </w:pPr>
      <w:r>
        <w:rPr>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80" w:line="276" w:lineRule="auto"/>
        <w:ind w:firstLine="360"/>
        <w:jc w:val="both"/>
      </w:pPr>
      <w:r>
        <w:rPr>
          <w:rFonts w:ascii="Times New Roman" w:hAnsi="Times New Roman" w:eastAsia="宋体" w:cs="Times New Roman"/>
          <w:sz w:val="18"/>
          <w:szCs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80" w:line="276" w:lineRule="auto"/>
        <w:ind w:firstLine="360"/>
        <w:jc w:val="both"/>
      </w:pPr>
      <w:r>
        <w:rPr>
          <w:rFonts w:hint="eastAsia" w:ascii="Times New Roman" w:hAnsi="Times New Roman" w:eastAsia="宋体" w:cs="Times New Roman"/>
          <w:sz w:val="18"/>
          <w:szCs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ε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80" w:line="276" w:lineRule="auto"/>
        <w:ind w:firstLine="360"/>
        <w:jc w:val="both"/>
      </w:pPr>
      <w:r>
        <w:rPr>
          <w:rFonts w:ascii="Times New Roman" w:hAnsi="Times New Roman" w:eastAsia="宋体" w:cs="Times New Roman"/>
          <w:sz w:val="18"/>
          <w:szCs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留存逐运行及统计汇总记录。</w:t>
      </w:r>
    </w:p>
    <w:p w14:paraId="5B169D4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1 问题定义与相关工作</w:t>
      </w:r>
    </w:p>
    <w:p w14:paraId="64C635C0">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1.1 目录约束的离散设计问题</w:t>
      </w:r>
    </w:p>
    <w:p w14:paraId="5A3498EE">
      <w:pPr>
        <w:spacing w:before="40" w:after="40" w:line="240" w:lineRule="auto"/>
        <w:jc w:val="center"/>
      </w:pPr>
      <m:oMath>
        <m:sSub>
          <m:e>
            <m:r>
              <w:rPr>
                <w:rFonts w:ascii="Cambria Math" w:hAnsi="Cambria Math"/>
                <w:sz w:val="18"/>
              </w:rPr>
              <m:t>r</m:t>
            </m:r>
          </m:e>
          <m:sub>
            <m:r>
              <w:rPr>
                <w:rFonts w:ascii="Cambria Math" w:hAnsi="Cambria Math"/>
                <w:sz w:val="18"/>
              </w:rPr>
              <m:t>m</m:t>
            </m:r>
          </m:sub>
        </m:sSub>
        <m:r>
          <w:rPr>
            <w:rFonts w:ascii="Cambria Math" w:hAnsi="Cambria Math"/>
            <w:sz w:val="18"/>
          </w:rPr>
          <m:t> = (</m:t>
        </m:r>
        <m:sSub>
          <m:e>
            <m:r>
              <w:rPr>
                <w:rFonts w:ascii="Cambria Math" w:hAnsi="Cambria Math"/>
                <w:sz w:val="18"/>
              </w:rPr>
              <m:t>t</m:t>
            </m:r>
          </m:e>
          <m:sub>
            <m:r>
              <w:rPr>
                <w:rFonts w:ascii="Cambria Math" w:hAnsi="Cambria Math"/>
                <w:sz w:val="18"/>
              </w:rPr>
              <m:t>m</m:t>
            </m:r>
          </m:sub>
        </m:sSub>
        <m:r>
          <w:rPr>
            <w:rFonts w:ascii="Cambria Math" w:hAnsi="Cambria Math"/>
            <w:sz w:val="18"/>
          </w:rPr>
          <m:t>, </m:t>
        </m:r>
        <m:sSub>
          <m:e>
            <m:r>
              <w:rPr>
                <w:rFonts w:ascii="Cambria Math" w:hAnsi="Cambria Math"/>
                <w:sz w:val="18"/>
              </w:rPr>
              <m:t>id</m:t>
            </m:r>
          </m:e>
          <m:sub>
            <m:r>
              <w:rPr>
                <w:rFonts w:ascii="Cambria Math" w:hAnsi="Cambria Math"/>
                <w:sz w:val="18"/>
              </w:rPr>
              <m:t>m</m:t>
            </m:r>
          </m:sub>
        </m:sSub>
        <m:r>
          <w:rPr>
            <w:rFonts w:ascii="Cambria Math" w:hAnsi="Cambria Math"/>
            <w:sz w:val="18"/>
          </w:rPr>
          <m:t>, </m:t>
        </m:r>
        <m:sSub>
          <m:e>
            <m:r>
              <w:rPr>
                <w:rFonts w:ascii="Cambria Math" w:hAnsi="Cambria Math"/>
                <w:sz w:val="18"/>
              </w:rPr>
              <m:t>a</m:t>
            </m:r>
          </m:e>
          <m:sub>
            <m:r>
              <w:rPr>
                <w:rFonts w:ascii="Cambria Math" w:hAnsi="Cambria Math"/>
                <w:sz w:val="18"/>
              </w:rPr>
              <m:t>m</m:t>
            </m:r>
          </m:sub>
        </m:sSub>
        <m:r>
          <w:rPr>
            <w:rFonts w:ascii="Cambria Math" w:hAnsi="Cambria Math"/>
            <w:sz w:val="18"/>
          </w:rPr>
          <m:t>)</m:t>
        </m:r>
      </m:oMath>
      <w:r>
        <w:rPr>
          <w:rFonts w:ascii="Times New Roman" w:hAnsi="Times New Roman"/>
          <w:sz w:val="18"/>
        </w:rPr>
        <w:t xml:space="preserve">  (1)</w:t>
      </w:r>
    </w:p>
    <w:p w14:paraId="77326E5E">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pPr>
        <w:spacing w:before="0" w:after="80" w:line="276" w:lineRule="auto"/>
        <w:ind w:firstLine="360"/>
        <w:jc w:val="both"/>
      </w:pPr>
      <w:r>
        <w:rPr>
          <w:rFonts w:ascii="Times New Roman" w:hAnsi="Times New Roman" w:eastAsia="宋体" w:cs="Times New Roman"/>
          <w:sz w:val="18"/>
          <w:szCs w:val="18"/>
        </w:rPr>
        <w:t xml:space="preserve">任一可搜索模块m的完整记录定义见式（1），其中</w:t>
      </w:r>
      <m:oMath>
        <m:sSub>
          <m:e>
            <m:r>
              <w:rPr>
                <w:rFonts w:ascii="Cambria Math" w:hAnsi="Cambria Math"/>
                <w:sz w:val="18"/>
              </w:rPr>
              <m:t>t</m:t>
            </m:r>
          </m:e>
          <m:sub>
            <m:r>
              <w:rPr>
                <w:rFonts w:ascii="Cambria Math" w:hAnsi="Cambria Math"/>
                <w:sz w:val="18"/>
              </w:rPr>
              <m:t>m</m:t>
            </m:r>
          </m:sub>
        </m:sSub>
      </m:oMath>
      <w:r>
        <w:rPr>
          <w:rFonts w:ascii="Times New Roman" w:hAnsi="Times New Roman" w:eastAsia="宋体" w:cs="Times New Roman"/>
          <w:sz w:val="18"/>
          <w:szCs w:val="18"/>
        </w:rPr>
        <w:t xml:space="preserve">为导线或结构类别，</w:t>
      </w:r>
      <m:oMath>
        <m:sSub>
          <m:e>
            <m:r>
              <w:rPr>
                <w:rFonts w:ascii="Cambria Math" w:hAnsi="Cambria Math"/>
                <w:sz w:val="18"/>
              </w:rPr>
              <m:t>id</m:t>
            </m:r>
          </m:e>
          <m:sub>
            <m:r>
              <w:rPr>
                <w:rFonts w:ascii="Cambria Math" w:hAnsi="Cambria Math"/>
                <w:sz w:val="18"/>
              </w:rPr>
              <m:t>m</m:t>
            </m:r>
          </m:sub>
        </m:sSub>
      </m:oMath>
      <w:r>
        <w:rPr>
          <w:rFonts w:ascii="Times New Roman" w:hAnsi="Times New Roman" w:eastAsia="宋体" w:cs="Times New Roman"/>
          <w:sz w:val="18"/>
          <w:szCs w:val="18"/>
        </w:rPr>
        <w:t xml:space="preserve">为目录记录标识，</w:t>
      </w:r>
      <m:oMath>
        <m:sSub>
          <m:e>
            <m:r>
              <w:rPr>
                <w:rFonts w:ascii="Cambria Math" w:hAnsi="Cambria Math"/>
                <w:sz w:val="18"/>
              </w:rPr>
              <m:t>a</m:t>
            </m:r>
          </m:e>
          <m:sub>
            <m:r>
              <w:rPr>
                <w:rFonts w:ascii="Cambria Math" w:hAnsi="Cambria Math"/>
                <w:sz w:val="18"/>
              </w:rPr>
              <m:t>m</m:t>
            </m:r>
          </m:sub>
        </m:sSub>
      </m:oMath>
      <w:r>
        <w:rPr>
          <w:rFonts w:ascii="Times New Roman" w:hAnsi="Times New Roman" w:eastAsia="宋体" w:cs="Times New Roman"/>
          <w:sz w:val="18"/>
          <w:szCs w:val="18"/>
        </w:rPr>
        <w:t xml:space="preserve">为随记录绑定的几何、材料、绝缘、价格和工艺属性。候选x由铁芯、低压绕组、高压绕组、冷却记录及条件依赖变量构成，其中</w:t>
      </w:r>
      <m:oMath>
        <m:sSub>
          <m:e>
            <m:r>
              <w:rPr>
                <w:rFonts w:ascii="Cambria Math" w:hAnsi="Cambria Math"/>
                <w:sz w:val="18"/>
              </w:rPr>
              <m:t>r</m:t>
            </m:r>
          </m:e>
          <m:sub>
            <m:r>
              <w:rPr>
                <w:rFonts w:ascii="Cambria Math" w:hAnsi="Cambria Math"/>
                <w:sz w:val="18"/>
              </w:rPr>
              <m:t>c</m:t>
            </m:r>
          </m:sub>
        </m:sSub>
      </m:oMath>
      <w:r>
        <w:rPr>
          <w:rFonts w:ascii="Times New Roman" w:hAnsi="Times New Roman" w:eastAsia="宋体" w:cs="Times New Roman"/>
          <w:sz w:val="18"/>
          <w:szCs w:val="18"/>
        </w:rPr>
        <w:t xml:space="preserve">、</w:t>
      </w:r>
      <m:oMath>
        <m:sSub>
          <m:e>
            <m:r>
              <w:rPr>
                <w:rFonts w:ascii="Cambria Math" w:hAnsi="Cambria Math"/>
                <w:sz w:val="18"/>
              </w:rPr>
              <m:t>r</m:t>
            </m:r>
          </m:e>
          <m:sub>
            <m:r>
              <w:rPr>
                <w:rFonts w:ascii="Cambria Math" w:hAnsi="Cambria Math"/>
                <w:sz w:val="18"/>
              </w:rPr>
              <m:t>l</m:t>
            </m:r>
          </m:sub>
        </m:sSub>
      </m:oMath>
      <w:r>
        <w:rPr>
          <w:rFonts w:ascii="Times New Roman" w:hAnsi="Times New Roman" w:eastAsia="宋体" w:cs="Times New Roman"/>
          <w:sz w:val="18"/>
          <w:szCs w:val="18"/>
        </w:rPr>
        <w:t xml:space="preserve">、</w:t>
      </w:r>
      <m:oMath>
        <m:sSub>
          <m:e>
            <m:r>
              <w:rPr>
                <w:rFonts w:ascii="Cambria Math" w:hAnsi="Cambria Math"/>
                <w:sz w:val="18"/>
              </w:rPr>
              <m:t>r</m:t>
            </m:r>
          </m:e>
          <m:sub>
            <m:r>
              <w:rPr>
                <w:rFonts w:ascii="Cambria Math" w:hAnsi="Cambria Math"/>
                <w:sz w:val="18"/>
              </w:rPr>
              <m:t>h</m:t>
            </m:r>
          </m:sub>
        </m:sSub>
      </m:oMath>
      <w:r>
        <w:rPr>
          <w:rFonts w:ascii="Times New Roman" w:hAnsi="Times New Roman" w:eastAsia="宋体" w:cs="Times New Roman"/>
          <w:sz w:val="18"/>
          <w:szCs w:val="18"/>
        </w:rPr>
        <w:t xml:space="preserve"> 和 </w:t>
      </w:r>
      <m:oMath>
        <m:sSub>
          <m:e>
            <m:r>
              <w:rPr>
                <w:rFonts w:ascii="Cambria Math" w:hAnsi="Cambria Math"/>
                <w:sz w:val="18"/>
              </w:rPr>
              <m:t>r</m:t>
            </m:r>
          </m:e>
          <m:sub>
            <m:r>
              <w:rPr>
                <w:rFonts w:ascii="Cambria Math" w:hAnsi="Cambria Math"/>
                <w:sz w:val="18"/>
              </w:rPr>
              <m:t>k</m:t>
            </m:r>
          </m:sub>
        </m:sSub>
      </m:oMath>
      <w:r>
        <w:rPr>
          <w:rFonts w:ascii="Times New Roman" w:hAnsi="Times New Roman" w:eastAsia="宋体" w:cs="Times New Roman"/>
          <w:sz w:val="18"/>
          <w:szCs w:val="18"/>
        </w:rPr>
        <w:t xml:space="preserve">为四个完整记录，z为由规则派生的变量向量。令Φ(x,q,D)表示合法化过程；只有当完整记录可由目录D唯一还原、页面范围q满足且z=Φ(x,q,D)时，候选才属于合法域Ω(q,D)。工程精算器E(x;q,p)在给定价格与计算参数快照p下返回性能、温升、重量和成本，完整优化问题由式（3）给出。</w:t>
      </w:r>
    </w:p>
    <w:p w14:paraId="49E5EB9E">
      <w:pPr>
        <w:spacing w:before="40" w:after="40" w:line="240" w:lineRule="auto"/>
        <w:jc w:val="center"/>
      </w:pPr>
      <m:oMath>
        <m:eqArr>
          <m:eqArrPr/>
          <m:e>
            <m:sSub>
              <m:e>
                <m:r>
                  <w:rPr>
                    <w:rFonts w:ascii="Cambria Math" w:hAnsi="Cambria Math"/>
                    <w:sz w:val="18"/>
                  </w:rPr>
                  <m:t>min</m:t>
                </m:r>
              </m:e>
              <m:sub>
                <m:r>
                  <w:rPr>
                    <w:rFonts w:ascii="Cambria Math" w:hAnsi="Cambria Math"/>
                    <w:sz w:val="18"/>
                  </w:rPr>
                  <m:t>x∈Ω(q,D)</m:t>
                </m:r>
              </m:sub>
            </m:sSub>
            <m:r>
              <w:rPr>
                <w:rFonts w:ascii="Cambria Math" w:hAnsi="Cambria Math"/>
                <w:sz w:val="18"/>
              </w:rPr>
              <m:t> C(x;p)</m:t>
            </m:r>
          </m:e>
          <m:e>
            <m:sSub>
              <m:e>
                <m:r>
                  <w:rPr>
                    <w:rFonts w:ascii="Cambria Math" w:hAnsi="Cambria Math"/>
                    <w:sz w:val="18"/>
                  </w:rPr>
                  <m:t>g</m:t>
                </m:r>
              </m:e>
              <m:sub>
                <m:r>
                  <w:rPr>
                    <w:rFonts w:ascii="Cambria Math" w:hAnsi="Cambria Math"/>
                    <w:sz w:val="18"/>
                  </w:rPr>
                  <m:t>i</m:t>
                </m:r>
              </m:sub>
            </m:sSub>
            <m:r>
              <w:rPr>
                <w:rFonts w:ascii="Cambria Math" w:hAnsi="Cambria Math"/>
                <w:sz w:val="18"/>
              </w:rPr>
              <m:t>(E(x;q,p))≤0,  i∈</m:t>
            </m:r>
            <m:sSub>
              <m:e>
                <m:r>
                  <w:rPr>
                    <w:rFonts w:ascii="Cambria Math" w:hAnsi="Cambria Math"/>
                    <w:sz w:val="18"/>
                  </w:rPr>
                  <m:t>I</m:t>
                </m:r>
              </m:e>
              <m:sub>
                <m:r>
                  <w:rPr>
                    <w:rFonts w:ascii="Cambria Math" w:hAnsi="Cambria Math"/>
                    <w:sz w:val="18"/>
                  </w:rPr>
                  <m:t>g</m:t>
                </m:r>
              </m:sub>
            </m:sSub>
            <m:r>
              <w:rPr>
                <w:rFonts w:ascii="Cambria Math" w:hAnsi="Cambria Math"/>
                <w:sz w:val="18"/>
              </w:rPr>
              <m:t>(q)</m:t>
            </m:r>
          </m:e>
          <m:e>
            <m:sSub>
              <m:e>
                <m:r>
                  <w:rPr>
                    <w:rFonts w:ascii="Cambria Math" w:hAnsi="Cambria Math"/>
                    <w:sz w:val="18"/>
                  </w:rPr>
                  <m:t>h</m:t>
                </m:r>
              </m:e>
              <m:sub>
                <m:r>
                  <w:rPr>
                    <w:rFonts w:ascii="Cambria Math" w:hAnsi="Cambria Math"/>
                    <w:sz w:val="18"/>
                  </w:rPr>
                  <m:t>j</m:t>
                </m:r>
              </m:sub>
            </m:sSub>
            <m:r>
              <w:rPr>
                <w:rFonts w:ascii="Cambria Math" w:hAnsi="Cambria Math"/>
                <w:sz w:val="18"/>
              </w:rPr>
              <m:t>(E(x;q,p))=0,  j∈</m:t>
            </m:r>
            <m:sSub>
              <m:e>
                <m:r>
                  <w:rPr>
                    <w:rFonts w:ascii="Cambria Math" w:hAnsi="Cambria Math"/>
                    <w:sz w:val="18"/>
                  </w:rPr>
                  <m:t>I</m:t>
                </m:r>
              </m:e>
              <m:sub>
                <m:r>
                  <w:rPr>
                    <w:rFonts w:ascii="Cambria Math" w:hAnsi="Cambria Math"/>
                    <w:sz w:val="18"/>
                  </w:rPr>
                  <m:t>h</m:t>
                </m:r>
              </m:sub>
            </m:sSub>
            <m:r>
              <w:rPr>
                <w:rFonts w:ascii="Cambria Math" w:hAnsi="Cambria Math"/>
                <w:sz w:val="18"/>
              </w:rPr>
              <m:t>(q)</m:t>
            </m:r>
          </m:e>
        </m:eqArr>
      </m:oMath>
      <w:r>
        <w:rPr>
          <w:rFonts w:ascii="Times New Roman" w:hAnsi="Times New Roman" w:eastAsia="宋体"/>
          <w:sz w:val="18"/>
        </w:rPr>
        <w:t xml:space="preserve">  (3)</w:t>
      </w:r>
    </w:p>
    <w:p w14:paraId="2D818F74">
      <w:pPr>
        <w:spacing w:before="0" w:after="80" w:line="276" w:lineRule="auto"/>
        <w:ind w:firstLine="360"/>
        <w:jc w:val="both"/>
      </w:pPr>
      <w:r>
        <w:rPr>
          <w:rFonts w:hint="eastAsia" w:ascii="Times New Roman" w:hAnsi="Times New Roman" w:eastAsia="宋体" w:cs="Times New Roman"/>
          <w:color w:val="000000"/>
          <w:sz w:val="18"/>
          <w:szCs w:val="18"/>
        </w:rPr>
        <w:t>当前价格快照p下的直接制造成本定义为：</w:t>
      </w:r>
    </w:p>
    <w:p w14:paraId="1FD25FE8">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pPr>
        <w:spacing w:before="0" w:after="80" w:line="276" w:lineRule="auto"/>
        <w:ind w:firstLine="360"/>
        <w:jc w:val="both"/>
      </w:pPr>
      <w:r>
        <w:rPr>
          <w:rFonts w:hint="eastAsia" w:ascii="Times New Roman" w:hAnsi="Times New Roman" w:eastAsia="宋体" w:cs="Times New Roman"/>
          <w:color w:val="000000"/>
          <w:sz w:val="18"/>
          <w:szCs w:val="18"/>
        </w:rPr>
        <w:t xml:space="preserve">式中，</w:t>
      </w:r>
      <m:oMath>
        <m:sSub>
          <m:e>
            <m:r>
              <w:rPr>
                <w:rFonts w:ascii="Cambria Math" w:hAnsi="Cambria Math"/>
                <w:sz w:val="18"/>
              </w:rPr>
              <m:t>W</m:t>
            </m:r>
          </m:e>
          <m:sub>
            <m:r>
              <w:rPr>
                <w:rFonts w:ascii="Cambria Math" w:hAnsi="Cambria Math"/>
                <w:sz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W</m:t>
            </m:r>
          </m:e>
          <m:sub>
            <m:r>
              <w:rPr>
                <w:rFonts w:ascii="Cambria Math" w:hAnsi="Cambria Math"/>
                <w:sz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W</m:t>
            </m:r>
          </m:e>
          <m:sub>
            <m:r>
              <w:rPr>
                <w:rFonts w:ascii="Cambria Math" w:hAnsi="Cambria Math"/>
                <w:sz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W</m:t>
            </m:r>
          </m:e>
          <m:sub>
            <m:r>
              <w:rPr>
                <w:rFonts w:ascii="Cambria Math" w:hAnsi="Cambria Math"/>
                <w:sz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sz w:val="18"/>
              </w:rPr>
              <m:t>W</m:t>
            </m:r>
          </m:e>
          <m:sub>
            <m:r>
              <w:rPr>
                <w:rFonts w:ascii="Cambria Math" w:hAnsi="Cambria Math"/>
                <w:sz w:val="18"/>
              </w:rPr>
              <m:t>aux</m:t>
            </m:r>
          </m:sub>
        </m:sSub>
      </m:oMath>
      <w:r>
        <w:rPr>
          <w:rFonts w:hint="eastAsia" w:ascii="Times New Roman" w:hAnsi="Times New Roman" w:eastAsia="宋体" w:cs="Times New Roman"/>
          <w:color w:val="000000"/>
          <w:sz w:val="18"/>
          <w:szCs w:val="18"/>
        </w:rPr>
        <w:t xml:space="preserve">分别表示硅钢、低压导线、高压导线、绝缘油以及油箱/冷却与附件重量；</w:t>
      </w:r>
      <m:oMath>
        <m:sSub>
          <m:e>
            <m:r>
              <w:rPr>
                <w:rFonts w:ascii="Cambria Math" w:hAnsi="Cambria Math"/>
                <w:sz w:val="18"/>
              </w:rPr>
              <m:t>c</m:t>
            </m:r>
          </m:e>
          <m:sub>
            <m:r>
              <w:rPr>
                <w:rFonts w:ascii="Cambria Math" w:hAnsi="Cambria Math"/>
                <w:sz w:val="18"/>
              </w:rPr>
              <m:t>Fe</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c</m:t>
            </m:r>
          </m:e>
          <m:sub>
            <m:r>
              <w:rPr>
                <w:rFonts w:ascii="Cambria Math" w:hAnsi="Cambria Math"/>
                <w:sz w:val="18"/>
              </w:rPr>
              <m:t>lv</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c</m:t>
            </m:r>
          </m:e>
          <m:sub>
            <m:r>
              <w:rPr>
                <w:rFonts w:ascii="Cambria Math" w:hAnsi="Cambria Math"/>
                <w:sz w:val="18"/>
              </w:rPr>
              <m:t>hv</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c</m:t>
            </m:r>
          </m:e>
          <m:sub>
            <m:r>
              <w:rPr>
                <w:rFonts w:ascii="Cambria Math" w:hAnsi="Cambria Math"/>
                <w:sz w:val="18"/>
              </w:rPr>
              <m:t>oil</m:t>
            </m:r>
          </m:sub>
        </m:sSub>
      </m:oMath>
      <w:r>
        <w:rPr>
          <w:rFonts w:hint="eastAsia" w:ascii="Times New Roman" w:hAnsi="Times New Roman" w:eastAsia="宋体" w:cs="Times New Roman"/>
          <w:color w:val="000000"/>
          <w:sz w:val="18"/>
          <w:szCs w:val="18"/>
        </w:rPr>
        <w:t xml:space="preserve">和</w:t>
      </w:r>
      <m:oMath>
        <m:sSub>
          <m:e>
            <m:r>
              <w:rPr>
                <w:rFonts w:ascii="Cambria Math" w:hAnsi="Cambria Math"/>
                <w:sz w:val="18"/>
              </w:rPr>
              <m:t>c</m:t>
            </m:r>
          </m:e>
          <m:sub>
            <m:r>
              <w:rPr>
                <w:rFonts w:ascii="Cambria Math" w:hAnsi="Cambria Math"/>
                <w:sz w:val="18"/>
              </w:rPr>
              <m:t>aux</m:t>
            </m:r>
          </m:sub>
        </m:sSub>
      </m:oMath>
      <w:r>
        <w:rPr>
          <w:rFonts w:hint="eastAsia" w:ascii="Times New Roman" w:hAnsi="Times New Roman" w:eastAsia="宋体" w:cs="Times New Roman"/>
          <w:color w:val="000000"/>
          <w:sz w:val="18"/>
          <w:szCs w:val="18"/>
        </w:rPr>
        <w:t xml:space="preserve">为冻结价格快照p中的对应单位价格。历史方案的价格或合规等级不进入当前目标函数。</w:t>
      </w:r>
    </w:p>
    <w:p w14:paraId="09D37F7E">
      <w:pPr>
        <w:keepNext/>
        <w:spacing w:before="80" w:after="40" w:line="240" w:lineRule="auto"/>
        <w:ind w:left="0" w:leftChars="0" w:firstLine="0" w:firstLineChars="0"/>
        <w:jc w:val="center"/>
        <w:rPr>
          <w:rFonts w:hint="eastAsia" w:eastAsia="宋体"/>
          <w:lang w:eastAsia="zh-CN"/>
        </w:rPr>
      </w:pPr>
      <w:r>
        <w:drawing>
          <wp:inline distT="0" distB="0" distL="114300" distR="114300">
            <wp:extent cx="2880360" cy="1417320"/>
            <wp:effectExtent l="0" t="0" r="0" b="0"/>
            <wp:docPr id="15" name="Picture 15" descr="工程优化闭环：输入、合法化、工程精算、约束诊断、双档案与搜索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工程优化闭环：输入、合法化、工程精算、约束诊断、双档案与搜索更新。"/>
                    <pic:cNvPicPr>
                      <a:picLocks noChangeAspect="1"/>
                    </pic:cNvPicPr>
                  </pic:nvPicPr>
                  <pic:blipFill>
                    <a:blip r:embed="rId10"/>
                    <a:stretch>
                      <a:fillRect/>
                    </a:stretch>
                  </pic:blipFill>
                  <pic:spPr>
                    <a:xfrm>
                      <a:off x="0" y="0"/>
                      <a:ext cx="2880360" cy="1417320"/>
                    </a:xfrm>
                    <a:prstGeom prst="rect">
                      <a:avLst/>
                    </a:prstGeom>
                  </pic:spPr>
                </pic:pic>
              </a:graphicData>
            </a:graphic>
          </wp:inline>
        </w:drawing>
      </w:r>
    </w:p>
    <w:p w14:paraId="662EB95C">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1</w:t>
        </w:r>
      </w:fldSimple>
      <w:r>
        <w:rPr>
          <w:rFonts w:ascii="Times New Roman" w:hAnsi="Times New Roman" w:eastAsia="宋体"/>
          <w:b w:val="0"/>
          <w:sz w:val="18"/>
        </w:rPr>
        <w:t xml:space="preserve"> 页面配置、冻结目录与价格驱动的工程优化闭环</w:t>
      </w:r>
    </w:p>
    <w:p w14:paraId="4556DFA1">
      <w:pPr>
        <w:pStyle w:val="5"/>
        <w:keepNext/>
        <w:keepLines/>
        <w:spacing w:before="60" w:after="20" w:line="276" w:lineRule="auto"/>
        <w:ind w:firstLine="0"/>
        <w:jc w:val="left"/>
      </w:pPr>
      <w:r>
        <w:rPr>
          <w:rFonts w:hint="eastAsia" w:ascii="Times New Roman" w:hAnsi="Times New Roman" w:eastAsia="宋体" w:cs="Times New Roman"/>
          <w:b/>
          <w:i w:val="0"/>
          <w:color w:val="000000"/>
          <w:sz w:val="19"/>
          <w:szCs w:val="19"/>
        </w:rPr>
        <w:t>1.1.1 符号与约束说明</w:t>
      </w:r>
    </w:p>
    <w:p w14:paraId="5499C593">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表</w:t>
      </w:r>
      <w:fldSimple w:instr=" SEQ Table \* ARABIC ">
        <w:r>
          <w:rPr>
            <w:rFonts w:hint="eastAsia" w:ascii="Times New Roman" w:hAnsi="Times New Roman" w:eastAsia="宋体" w:cs="Times New Roman"/>
            <w:b w:val="0"/>
            <w:i w:val="0"/>
            <w:color w:val="000000"/>
            <w:sz w:val="18"/>
            <w:szCs w:val="18"/>
          </w:rPr>
          <w:t>1</w:t>
        </w:r>
      </w:fldSimple>
      <w:r>
        <w:rPr>
          <w:rFonts w:hint="eastAsia" w:ascii="Times New Roman" w:hAnsi="Times New Roman" w:eastAsia="宋体" w:cs="Times New Roman"/>
          <w:b w:val="0"/>
          <w:i w:val="0"/>
          <w:color w:val="000000"/>
          <w:sz w:val="18"/>
          <w:szCs w:val="18"/>
        </w:rPr>
        <w:t xml:space="preserve">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keepNext/>
              <w:spacing w:before="0" w:after="0" w:line="240" w:lineRule="auto"/>
              <w:ind w:firstLine="0"/>
            </w:pPr>
            <w:r>
              <w:rPr>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keepNext/>
              <w:spacing w:before="0" w:after="0" w:line="240" w:lineRule="auto"/>
              <w:ind w:firstLine="0"/>
            </w:pPr>
            <w:r>
              <w:rPr>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keepNext/>
              <w:spacing w:before="0" w:after="0" w:line="240" w:lineRule="auto"/>
              <w:ind w:firstLine="0"/>
            </w:pPr>
            <w:r>
              <w:rPr>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keepNext/>
              <w:spacing w:before="0" w:after="0" w:line="240" w:lineRule="auto"/>
              <w:ind w:firstLine="0"/>
              <w:jc w:val="center"/>
            </w:pPr>
            <w:r>
              <w:rPr>
                <w:rFonts w:ascii="Times New Roman" w:hAnsi="Times New Roman" w:eastAsia="宋体" w:cs="Times New Roman"/>
                <w:sz w:val="15"/>
                <w:szCs w:val="16"/>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keepNext/>
              <w:spacing w:before="0" w:after="0" w:line="240" w:lineRule="auto"/>
              <w:ind w:firstLine="0"/>
              <w:jc w:val="left"/>
            </w:pPr>
            <w:r>
              <w:rPr>
                <w:rFonts w:ascii="Times New Roman" w:hAnsi="Times New Roman" w:eastAsia="宋体" w:cs="Times New Roman"/>
                <w:sz w:val="15"/>
                <w:szCs w:val="16"/>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keepNext/>
              <w:spacing w:before="0" w:after="0" w:line="240" w:lineRule="auto"/>
              <w:ind w:firstLine="0"/>
              <w:jc w:val="center"/>
            </w:pPr>
            <w:r>
              <w:rPr>
                <w:rFonts w:ascii="Times New Roman" w:hAnsi="Times New Roman" w:eastAsia="宋体" w:cs="Times New Roman"/>
                <w:sz w:val="15"/>
                <w:szCs w:val="16"/>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keepNext/>
              <w:spacing w:before="0" w:after="0" w:line="240" w:lineRule="auto"/>
              <w:ind w:firstLine="0"/>
              <w:jc w:val="left"/>
            </w:pPr>
            <w:r>
              <w:rPr>
                <w:rFonts w:ascii="Times New Roman" w:hAnsi="Times New Roman" w:eastAsia="宋体" w:cs="Times New Roman"/>
                <w:sz w:val="15"/>
                <w:szCs w:val="16"/>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keepNext/>
              <w:spacing w:before="0" w:after="0" w:line="240" w:lineRule="auto"/>
              <w:ind w:firstLine="0"/>
              <w:jc w:val="center"/>
            </w:pPr>
            <w:r>
              <w:rPr>
                <w:rFonts w:ascii="Times New Roman" w:hAnsi="Times New Roman" w:eastAsia="宋体" w:cs="Times New Roman"/>
                <w:sz w:val="15"/>
                <w:szCs w:val="16"/>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keepNext/>
              <w:spacing w:before="0" w:after="0" w:line="240" w:lineRule="auto"/>
              <w:ind w:firstLine="0"/>
              <w:jc w:val="left"/>
            </w:pPr>
            <w:r>
              <w:rPr>
                <w:rFonts w:ascii="Times New Roman" w:hAnsi="Times New Roman" w:eastAsia="宋体" w:cs="Times New Roman"/>
                <w:sz w:val="15"/>
                <w:szCs w:val="16"/>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keepNext/>
              <w:spacing w:before="0" w:after="0" w:line="240" w:lineRule="auto"/>
              <w:ind w:firstLine="0"/>
              <w:jc w:val="center"/>
            </w:pPr>
            <w:r>
              <w:rPr>
                <w:rFonts w:ascii="Times New Roman" w:hAnsi="Times New Roman" w:eastAsia="宋体" w:cs="Times New Roman"/>
                <w:sz w:val="15"/>
                <w:szCs w:val="16"/>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keepNext/>
              <w:spacing w:before="0" w:after="0" w:line="240" w:lineRule="auto"/>
              <w:ind w:firstLine="0"/>
              <w:jc w:val="left"/>
            </w:pPr>
            <w:r>
              <w:rPr>
                <w:rFonts w:ascii="Times New Roman" w:hAnsi="Times New Roman" w:eastAsia="宋体" w:cs="Times New Roman"/>
                <w:sz w:val="15"/>
                <w:szCs w:val="16"/>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keepNext/>
              <w:spacing w:before="0" w:after="0" w:line="240" w:lineRule="auto"/>
              <w:ind w:firstLine="0"/>
              <w:jc w:val="center"/>
            </w:pPr>
            <w:r>
              <w:rPr>
                <w:rFonts w:ascii="Times New Roman" w:hAnsi="Times New Roman" w:eastAsia="宋体" w:cs="Times New Roman"/>
                <w:sz w:val="15"/>
                <w:szCs w:val="16"/>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keepNext/>
              <w:spacing w:before="0" w:after="0" w:line="240" w:lineRule="auto"/>
              <w:ind w:firstLine="0"/>
              <w:jc w:val="left"/>
            </w:pPr>
            <w:r>
              <w:rPr>
                <w:rFonts w:ascii="Times New Roman" w:hAnsi="Times New Roman" w:eastAsia="宋体" w:cs="Times New Roman"/>
                <w:sz w:val="15"/>
                <w:szCs w:val="16"/>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keepNext/>
              <w:spacing w:before="0" w:after="0" w:line="240" w:lineRule="auto"/>
              <w:ind w:firstLine="0"/>
              <w:jc w:val="center"/>
            </w:pPr>
            <w:r>
              <w:rPr>
                <w:rFonts w:ascii="Times New Roman" w:hAnsi="Times New Roman" w:eastAsia="宋体" w:cs="Times New Roman"/>
                <w:sz w:val="15"/>
                <w:szCs w:val="16"/>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keepNext/>
              <w:spacing w:before="0" w:after="0" w:line="240" w:lineRule="auto"/>
              <w:ind w:firstLine="0"/>
              <w:jc w:val="left"/>
            </w:pPr>
            <w:r>
              <w:rPr>
                <w:rFonts w:ascii="Times New Roman" w:hAnsi="Times New Roman" w:eastAsia="宋体" w:cs="Times New Roman"/>
                <w:sz w:val="15"/>
                <w:szCs w:val="16"/>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keepNext/>
              <w:spacing w:before="0" w:after="0" w:line="240" w:lineRule="auto"/>
              <w:ind w:firstLine="0"/>
              <w:jc w:val="center"/>
            </w:pPr>
            <w:r>
              <w:rPr>
                <w:rFonts w:ascii="Times New Roman" w:hAnsi="Times New Roman" w:eastAsia="宋体" w:cs="Times New Roman"/>
                <w:sz w:val="15"/>
                <w:szCs w:val="16"/>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keepNext/>
              <w:spacing w:before="0" w:after="0" w:line="240" w:lineRule="auto"/>
              <w:ind w:firstLine="0"/>
              <w:jc w:val="left"/>
            </w:pPr>
            <w:r>
              <w:rPr>
                <w:rFonts w:ascii="Times New Roman" w:hAnsi="Times New Roman" w:eastAsia="宋体" w:cs="Times New Roman"/>
                <w:sz w:val="15"/>
                <w:szCs w:val="16"/>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keepNext/>
              <w:spacing w:before="0" w:after="0" w:line="240" w:lineRule="auto"/>
              <w:ind w:firstLine="0"/>
              <w:jc w:val="center"/>
            </w:pPr>
            <m:oMath>
              <m:sSub>
                <m:sSubPr/>
                <m:e>
                  <m:r>
                    <m:rPr/>
                    <m:t>g</m:t>
                  </m:r>
                </m:e>
                <m:sub>
                  <m:r>
                    <m:rPr/>
                    <m:t>i</m:t>
                  </m:r>
                </m:sub>
              </m:sSub>
            </m:oMath>
            <w:r>
              <w:rPr>
                <w:rFonts w:ascii="Times New Roman" w:hAnsi="Times New Roman" w:eastAsia="宋体" w:cs="Times New Roman"/>
                <w:sz w:val="15"/>
                <w:szCs w:val="16"/>
              </w:rPr>
              <w:t xml:space="preserve"> / </w:t>
            </w:r>
            <m:oMath>
              <m:sSub>
                <m:sSubPr/>
                <m:e>
                  <m:r>
                    <m:rPr/>
                    <m:t>h</m:t>
                  </m:r>
                </m:e>
                <m:sub>
                  <m:r>
                    <m: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keepNext/>
              <w:spacing w:before="0" w:after="0" w:line="240" w:lineRule="auto"/>
              <w:ind w:firstLine="0"/>
              <w:jc w:val="left"/>
            </w:pPr>
            <w:r>
              <w:rPr>
                <w:rFonts w:ascii="Times New Roman" w:hAnsi="Times New Roman" w:eastAsia="宋体" w:cs="Times New Roman"/>
                <w:sz w:val="15"/>
                <w:szCs w:val="16"/>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keepNext/>
              <w:spacing w:before="0" w:after="0" w:line="240" w:lineRule="auto"/>
              <w:ind w:firstLine="0"/>
              <w:jc w:val="center"/>
            </w:pPr>
            <w:r>
              <w:rPr>
                <w:rFonts w:ascii="Times New Roman" w:hAnsi="Times New Roman" w:eastAsia="宋体" w:cs="Times New Roman"/>
                <w:sz w:val="15"/>
                <w:szCs w:val="16"/>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keepNext/>
              <w:spacing w:before="0" w:after="0" w:line="240" w:lineRule="auto"/>
              <w:ind w:firstLine="0"/>
              <w:jc w:val="left"/>
            </w:pPr>
            <w:r>
              <w:rPr>
                <w:rFonts w:ascii="Times New Roman" w:hAnsi="Times New Roman" w:eastAsia="宋体" w:cs="Times New Roman"/>
                <w:sz w:val="15"/>
                <w:szCs w:val="16"/>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keepNext w:val="0"/>
              <w:spacing w:before="0" w:after="0" w:line="240" w:lineRule="auto"/>
              <w:ind w:firstLine="0"/>
              <w:jc w:val="center"/>
            </w:pPr>
            <m:oMath>
              <m:bar>
                <m:barPr>
                  <m:pos m:val="top"/>
                </m:barPr>
                <m:e>
                  <m:sSub>
                    <m:e>
                      <m:r>
                        <w:rPr>
                          <w:rFonts w:ascii="Cambria Math" w:hAnsi="Cambria Math"/>
                          <w:sz w:val="15"/>
                        </w:rPr>
                        <m:t>d</m:t>
                      </m:r>
                    </m:e>
                    <m:sub>
                      <m:r>
                        <w:rPr>
                          <w:rFonts w:ascii="Cambria Math" w:hAnsi="Cambria Math"/>
                          <w:sz w:val="15"/>
                        </w:rPr>
                        <m:t>H</m:t>
                      </m:r>
                    </m:sub>
                  </m:sSub>
                </m:e>
              </m:ba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keepNext w:val="0"/>
              <w:spacing w:before="0" w:after="0" w:line="240" w:lineRule="auto"/>
              <w:ind w:firstLine="0"/>
              <w:jc w:val="left"/>
            </w:pPr>
            <w:r>
              <w:rPr>
                <w:rFonts w:ascii="Times New Roman" w:hAnsi="Times New Roman" w:eastAsia="宋体"/>
                <w:sz w:val="15"/>
              </w:rPr>
              <w:t>五字段候选平均距离（0—5）</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keepNext w:val="0"/>
              <w:spacing w:before="0" w:after="0" w:line="240" w:lineRule="auto"/>
              <w:ind w:firstLine="0"/>
              <w:jc w:val="center"/>
            </w:pPr>
            <m:oMath>
              <m:r>
                <w:rPr>
                  <w:rFonts w:ascii="Cambria Math" w:hAnsi="Cambria Math"/>
                  <w:sz w:val="15"/>
                </w:rPr>
                <m:t>K</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keepNext w:val="0"/>
              <w:spacing w:before="0" w:after="0" w:line="240" w:lineRule="auto"/>
              <w:ind w:firstLine="0"/>
              <w:jc w:val="left"/>
            </w:pPr>
            <w:r>
              <w:rPr>
                <w:rFonts w:ascii="Times New Roman" w:hAnsi="Times New Roman" w:eastAsia="宋体"/>
                <w:sz w:val="15"/>
              </w:rPr>
              <w:t>距离样本数，至多120</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keepNext w:val="0"/>
              <w:spacing w:before="0" w:after="0" w:line="240" w:lineRule="auto"/>
              <w:ind w:firstLine="0"/>
              <w:jc w:val="center"/>
            </w:pPr>
            <m:oMathPara>
              <m:oMath>
                <m:r>
                  <m:rPr/>
                  <m:t>B′</m:t>
                </m:r>
              </m:oMath>
            </m:oMathPara>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keepNext w:val="0"/>
              <w:spacing w:before="0" w:after="0" w:line="240" w:lineRule="auto"/>
              <w:ind w:firstLine="0"/>
              <w:jc w:val="left"/>
            </w:pPr>
            <w:r>
              <w:rPr>
                <w:rFonts w:ascii="Times New Roman" w:hAnsi="Times New Roman" w:eastAsia="宋体" w:cs="Times New Roman"/>
                <w:sz w:val="15"/>
                <w:szCs w:val="16"/>
              </w:rPr>
              <w:t>第0代后真实精算调用总预算</w:t>
            </w:r>
          </w:p>
        </w:tc>
      </w:tr>
    </w:tbl>
    <w:p w14:paraId="0FDC9A1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1.2 完整记录与条件依赖</w:t>
      </w:r>
    </w:p>
    <w:p w14:paraId="039820D0">
      <w:pPr>
        <w:keepNext w:val="0"/>
        <w:widowControl/>
        <w:wordWrap/>
        <w:spacing w:before="0" w:after="0" w:line="276" w:lineRule="auto"/>
        <w:ind w:left="0" w:right="0" w:firstLine="360"/>
        <w:jc w:val="both"/>
        <w:rPr>
          <w:rFonts w:hint="eastAsia"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p>
    <w:p w14:paraId="2E7D11C0">
      <w:pPr>
        <w:keepNext/>
        <w:spacing w:before="80" w:after="40" w:line="240" w:lineRule="auto"/>
        <w:ind w:left="0" w:leftChars="0" w:firstLine="0" w:firstLineChars="0"/>
        <w:jc w:val="center"/>
      </w:pPr>
      <w:r>
        <w:drawing>
          <wp:inline distT="0" distB="0" distL="114300" distR="114300">
            <wp:extent cx="2880360" cy="1873885"/>
            <wp:effectExtent l="0" t="0" r="0" b="635"/>
            <wp:docPr id="16" name="Picture 16" descr="完整记录整体继承与无匹配记录的属性混拼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完整记录整体继承与无匹配记录的属性混拼对照。"/>
                    <pic:cNvPicPr>
                      <a:picLocks noChangeAspect="1"/>
                    </pic:cNvPicPr>
                  </pic:nvPicPr>
                  <pic:blipFill>
                    <a:blip r:embed="rId11"/>
                    <a:stretch>
                      <a:fillRect/>
                    </a:stretch>
                  </pic:blipFill>
                  <pic:spPr>
                    <a:xfrm>
                      <a:off x="0" y="0"/>
                      <a:ext cx="2880360" cy="1874519"/>
                    </a:xfrm>
                    <a:prstGeom prst="rect">
                      <a:avLst/>
                    </a:prstGeom>
                  </pic:spPr>
                </pic:pic>
              </a:graphicData>
            </a:graphic>
          </wp:inline>
        </w:drawing>
      </w:r>
    </w:p>
    <w:p w14:paraId="7AAF6AFB">
      <w:pPr>
        <w:keepNext w:val="0"/>
        <w:keepLines/>
        <w:spacing w:before="60" w:after="60" w:line="240" w:lineRule="auto"/>
        <w:ind w:firstLine="0"/>
        <w:jc w:val="center"/>
        <w:rPr>
          <w:b w:val="0"/>
          <w:bCs/>
        </w:rPr>
      </w:pPr>
      <w:r>
        <w:rPr>
          <w:rFonts w:ascii="Times New Roman" w:hAnsi="Times New Roman" w:eastAsia="宋体"/>
          <w:b w:val="0"/>
          <w:sz w:val="18"/>
        </w:rPr>
        <w:t>图</w:t>
      </w:r>
      <w:fldSimple w:instr=" SEQ Figure \* ARABIC ">
        <w:r>
          <w:rPr>
            <w:rFonts w:ascii="Times New Roman" w:hAnsi="Times New Roman" w:eastAsia="宋体"/>
            <w:b w:val="0"/>
            <w:sz w:val="18"/>
          </w:rPr>
          <w:t>2</w:t>
        </w:r>
      </w:fldSimple>
      <w:r>
        <w:rPr>
          <w:rFonts w:ascii="Times New Roman" w:hAnsi="Times New Roman" w:eastAsia="宋体"/>
          <w:b w:val="0"/>
          <w:sz w:val="18"/>
        </w:rPr>
        <w:t xml:space="preserve"> 完整目录记录整体继承与无匹配记录的属性混拼示意。A、B为示意记录，不代表具体业务数据。</w:t>
      </w:r>
    </w:p>
    <w:p w14:paraId="0A915C7B">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1.3 相关工作</w:t>
      </w:r>
    </w:p>
    <w:p w14:paraId="13E8E301">
      <w:pPr>
        <w:keepNext w:val="0"/>
        <w:widowControl/>
        <w:wordWrap/>
        <w:spacing w:before="0" w:after="0" w:line="276" w:lineRule="auto"/>
        <w:ind w:left="0" w:right="0" w:firstLine="360"/>
        <w:jc w:val="both"/>
      </w:pPr>
      <w:r>
        <w:rPr>
          <w:rFonts w:ascii="Times New Roman" w:hAnsi="Times New Roman" w:eastAsia="宋体"/>
          <w:sz w:val="18"/>
        </w:rPr>
        <w:t>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ε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国家标准GB/T 1094.1—2013[12]。本文的区别在于：以完整目录记录而非自由几何字段作为交叉与变异的最小单元；以条件依赖合法化保证页面范围、工艺规则和关联记录同时满足；再以双档案和一致性门控支撑工程精算比较。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60" w:after="60" w:line="240" w:lineRule="auto"/>
        <w:ind w:firstLine="0"/>
        <w:jc w:val="center"/>
      </w:pPr>
      <w:r>
        <w:rPr>
          <w:rFonts w:hint="eastAsia" w:ascii="Times New Roman" w:hAnsi="Times New Roman" w:eastAsia="宋体" w:cs="Times New Roman"/>
          <w:b w:val="0"/>
          <w:bCs/>
          <w:i w:val="0"/>
          <w:color w:val="000000"/>
          <w:sz w:val="18"/>
          <w:szCs w:val="18"/>
        </w:rPr>
        <w:t>表</w:t>
      </w:r>
      <w:fldSimple w:instr=" SEQ Table \* ARABIC ">
        <w:r>
          <w:rPr>
            <w:rFonts w:hint="eastAsia" w:ascii="Times New Roman" w:hAnsi="Times New Roman" w:eastAsia="宋体" w:cs="Times New Roman"/>
            <w:b w:val="0"/>
            <w:bCs/>
            <w:i w:val="0"/>
            <w:color w:val="000000"/>
            <w:sz w:val="18"/>
            <w:szCs w:val="18"/>
          </w:rPr>
          <w:t>2</w:t>
        </w:r>
      </w:fldSimple>
      <w:r>
        <w:rPr>
          <w:rFonts w:hint="eastAsia" w:ascii="Times New Roman" w:hAnsi="Times New Roman" w:eastAsia="宋体" w:cs="Times New Roman"/>
          <w:b w:val="0"/>
          <w:bCs/>
          <w:i w:val="0"/>
          <w:color w:val="000000"/>
          <w:sz w:val="18"/>
          <w:szCs w:val="18"/>
        </w:rPr>
        <w:t xml:space="preserve"> 相关研究与本文方法的关键特征</w:t>
      </w:r>
    </w:p>
    <w:tbl>
      <w:tblPr>
        <w:tblStyle w:val="32"/>
        <w:tblW w:w="459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168"/>
        <w:gridCol w:w="1400"/>
        <w:gridCol w:w="118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49" w:type="dxa"/>
            <w:shd w:val="clear" w:color="auto" w:fill="D9EAF7"/>
            <w:tcMar>
              <w:top w:w="65" w:type="dxa"/>
              <w:left w:w="70" w:type="dxa"/>
              <w:bottom w:w="65" w:type="dxa"/>
              <w:right w:w="70" w:type="dxa"/>
            </w:tcMar>
            <w:vAlign w:val="center"/>
          </w:tcPr>
          <w:p w14:paraId="7F24C98A">
            <w:pPr>
              <w:keepNext/>
              <w:spacing w:before="0" w:after="0" w:line="240" w:lineRule="auto"/>
              <w:ind w:firstLine="0"/>
              <w:jc w:val="center"/>
            </w:pPr>
            <w:r>
              <w:rPr>
                <w:rFonts w:hint="eastAsia" w:ascii="Times New Roman" w:hAnsi="Times New Roman" w:eastAsia="宋体" w:cs="Times New Roman"/>
                <w:b/>
                <w:sz w:val="15"/>
                <w:szCs w:val="16"/>
              </w:rPr>
              <w:t>研究类别</w:t>
            </w:r>
          </w:p>
        </w:tc>
        <w:tc>
          <w:tcPr>
            <w:tcW w:w="1168" w:type="dxa"/>
            <w:shd w:val="clear" w:color="auto" w:fill="D9EAF7"/>
            <w:tcMar>
              <w:top w:w="65" w:type="dxa"/>
              <w:left w:w="70" w:type="dxa"/>
              <w:bottom w:w="65" w:type="dxa"/>
              <w:right w:w="70" w:type="dxa"/>
            </w:tcMar>
            <w:vAlign w:val="center"/>
          </w:tcPr>
          <w:p w14:paraId="7F24C98C">
            <w:pPr>
              <w:keepNext/>
              <w:spacing w:before="0" w:after="0" w:line="240" w:lineRule="auto"/>
              <w:ind w:firstLine="0"/>
              <w:jc w:val="center"/>
            </w:pPr>
            <w:r>
              <w:rPr>
                <w:rFonts w:hint="eastAsia" w:ascii="Times New Roman" w:hAnsi="Times New Roman" w:eastAsia="宋体" w:cs="Times New Roman"/>
                <w:b/>
                <w:sz w:val="15"/>
                <w:szCs w:val="16"/>
              </w:rPr>
              <w:t>代表性设计变量表达</w:t>
            </w:r>
          </w:p>
        </w:tc>
        <w:tc>
          <w:tcPr>
            <w:tcW w:w="1400" w:type="dxa"/>
            <w:shd w:val="clear" w:color="auto" w:fill="D9EAF7"/>
            <w:tcMar>
              <w:top w:w="65" w:type="dxa"/>
              <w:left w:w="70" w:type="dxa"/>
              <w:bottom w:w="65" w:type="dxa"/>
              <w:right w:w="70" w:type="dxa"/>
            </w:tcMar>
            <w:vAlign w:val="center"/>
          </w:tcPr>
          <w:p w14:paraId="7F24C98E">
            <w:pPr>
              <w:keepNext/>
              <w:spacing w:before="0" w:after="0" w:line="240" w:lineRule="auto"/>
              <w:ind w:firstLine="0"/>
              <w:jc w:val="center"/>
            </w:pPr>
            <w:r>
              <w:rPr>
                <w:rFonts w:hint="eastAsia" w:ascii="Times New Roman" w:hAnsi="Times New Roman" w:eastAsia="宋体" w:cs="Times New Roman"/>
                <w:b/>
                <w:sz w:val="15"/>
                <w:szCs w:val="16"/>
              </w:rPr>
              <w:t>约束与搜索</w:t>
            </w:r>
          </w:p>
        </w:tc>
        <w:tc>
          <w:tcPr>
            <w:tcW w:w="1180" w:type="dxa"/>
            <w:shd w:val="clear" w:color="auto" w:fill="D9EAF7"/>
            <w:tcMar>
              <w:top w:w="65" w:type="dxa"/>
              <w:left w:w="70" w:type="dxa"/>
              <w:bottom w:w="65" w:type="dxa"/>
              <w:right w:w="70" w:type="dxa"/>
            </w:tcMar>
            <w:vAlign w:val="center"/>
          </w:tcPr>
          <w:p w14:paraId="7F24C990">
            <w:pPr>
              <w:keepNext/>
              <w:spacing w:before="0" w:after="0" w:line="240" w:lineRule="auto"/>
              <w:ind w:firstLine="0"/>
              <w:jc w:val="center"/>
            </w:pPr>
            <w:r>
              <w:rPr>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92">
            <w:pPr>
              <w:keepNext/>
              <w:spacing w:before="0" w:after="0" w:line="240" w:lineRule="auto"/>
              <w:ind w:firstLine="0"/>
              <w:jc w:val="center"/>
            </w:pPr>
            <w:r>
              <w:rPr>
                <w:rFonts w:hint="eastAsia" w:ascii="Times New Roman" w:hAnsi="Times New Roman" w:eastAsia="宋体" w:cs="Times New Roman"/>
                <w:sz w:val="15"/>
                <w:szCs w:val="16"/>
              </w:rPr>
              <w:t>变压器优化研究</w:t>
            </w:r>
          </w:p>
        </w:tc>
        <w:tc>
          <w:tcPr>
            <w:tcW w:w="1168" w:type="dxa"/>
            <w:shd w:val="clear" w:color="auto" w:fill="FFFFFF"/>
            <w:tcMar>
              <w:top w:w="65" w:type="dxa"/>
              <w:left w:w="70" w:type="dxa"/>
              <w:bottom w:w="65" w:type="dxa"/>
              <w:right w:w="70" w:type="dxa"/>
            </w:tcMar>
            <w:vAlign w:val="center"/>
          </w:tcPr>
          <w:p w14:paraId="7F24C994">
            <w:pPr>
              <w:keepNext/>
              <w:spacing w:before="0" w:after="0" w:line="240" w:lineRule="auto"/>
              <w:ind w:firstLine="0"/>
              <w:jc w:val="center"/>
            </w:pPr>
            <w:r>
              <w:rPr>
                <w:rFonts w:hint="eastAsia" w:ascii="Times New Roman" w:hAnsi="Times New Roman" w:eastAsia="宋体" w:cs="Times New Roman"/>
                <w:sz w:val="15"/>
                <w:szCs w:val="16"/>
              </w:rPr>
              <w:t>常见为连续或独立几何参数</w:t>
            </w:r>
          </w:p>
        </w:tc>
        <w:tc>
          <w:tcPr>
            <w:tcW w:w="1400" w:type="dxa"/>
            <w:shd w:val="clear" w:color="auto" w:fill="FFFFFF"/>
            <w:tcMar>
              <w:top w:w="65" w:type="dxa"/>
              <w:left w:w="70" w:type="dxa"/>
              <w:bottom w:w="65" w:type="dxa"/>
              <w:right w:w="70" w:type="dxa"/>
            </w:tcMar>
            <w:vAlign w:val="center"/>
          </w:tcPr>
          <w:p w14:paraId="7F24C996">
            <w:pPr>
              <w:keepNext/>
              <w:spacing w:before="0" w:after="0" w:line="240" w:lineRule="auto"/>
              <w:ind w:firstLine="0"/>
              <w:jc w:val="center"/>
            </w:pPr>
            <w:r>
              <w:rPr>
                <w:rFonts w:hint="eastAsia" w:ascii="Times New Roman" w:hAnsi="Times New Roman" w:eastAsia="宋体" w:cs="Times New Roman"/>
                <w:sz w:val="15"/>
                <w:szCs w:val="16"/>
              </w:rPr>
              <w:t>启发式或多目标优化</w:t>
            </w:r>
          </w:p>
        </w:tc>
        <w:tc>
          <w:tcPr>
            <w:tcW w:w="1180" w:type="dxa"/>
            <w:shd w:val="clear" w:color="auto" w:fill="FFFFFF"/>
            <w:tcMar>
              <w:top w:w="65" w:type="dxa"/>
              <w:left w:w="70" w:type="dxa"/>
              <w:bottom w:w="65" w:type="dxa"/>
              <w:right w:w="70" w:type="dxa"/>
            </w:tcMar>
            <w:vAlign w:val="center"/>
          </w:tcPr>
          <w:p w14:paraId="7F24C998">
            <w:pPr>
              <w:keepNext/>
              <w:spacing w:before="0" w:after="0" w:line="240" w:lineRule="auto"/>
              <w:ind w:firstLine="0"/>
              <w:jc w:val="center"/>
            </w:pPr>
            <w:r>
              <w:rPr>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9A">
            <w:pPr>
              <w:keepNext/>
              <w:spacing w:before="0" w:after="0" w:line="240" w:lineRule="auto"/>
              <w:ind w:firstLine="0"/>
              <w:jc w:val="center"/>
            </w:pPr>
            <w:r>
              <w:rPr>
                <w:rFonts w:hint="eastAsia" w:ascii="Times New Roman" w:hAnsi="Times New Roman" w:eastAsia="宋体" w:cs="Times New Roman"/>
                <w:sz w:val="15"/>
                <w:szCs w:val="16"/>
              </w:rPr>
              <w:t>约束进化优化</w:t>
            </w:r>
          </w:p>
        </w:tc>
        <w:tc>
          <w:tcPr>
            <w:tcW w:w="1168" w:type="dxa"/>
            <w:shd w:val="clear" w:color="auto" w:fill="F5F8FA"/>
            <w:tcMar>
              <w:top w:w="65" w:type="dxa"/>
              <w:left w:w="70" w:type="dxa"/>
              <w:bottom w:w="65" w:type="dxa"/>
              <w:right w:w="70" w:type="dxa"/>
            </w:tcMar>
            <w:vAlign w:val="center"/>
          </w:tcPr>
          <w:p w14:paraId="7F24C99C">
            <w:pPr>
              <w:keepNext/>
              <w:spacing w:before="0" w:after="0" w:line="240" w:lineRule="auto"/>
              <w:ind w:firstLine="0"/>
              <w:jc w:val="center"/>
            </w:pPr>
            <w:r>
              <w:rPr>
                <w:rFonts w:hint="eastAsia" w:ascii="Times New Roman" w:hAnsi="Times New Roman" w:eastAsia="宋体" w:cs="Times New Roman"/>
                <w:sz w:val="15"/>
                <w:szCs w:val="16"/>
              </w:rPr>
              <w:t>常见的一般编码</w:t>
            </w:r>
          </w:p>
        </w:tc>
        <w:tc>
          <w:tcPr>
            <w:tcW w:w="1400" w:type="dxa"/>
            <w:shd w:val="clear" w:color="auto" w:fill="F5F8FA"/>
            <w:tcMar>
              <w:top w:w="65" w:type="dxa"/>
              <w:left w:w="70" w:type="dxa"/>
              <w:bottom w:w="65" w:type="dxa"/>
              <w:right w:w="70" w:type="dxa"/>
            </w:tcMar>
            <w:vAlign w:val="center"/>
          </w:tcPr>
          <w:p w14:paraId="7F24C99E">
            <w:pPr>
              <w:keepNext/>
              <w:spacing w:before="0" w:after="0" w:line="240" w:lineRule="auto"/>
              <w:ind w:firstLine="0"/>
              <w:jc w:val="center"/>
            </w:pPr>
            <w:r>
              <w:rPr>
                <w:rFonts w:hint="eastAsia" w:ascii="Times New Roman" w:hAnsi="Times New Roman" w:eastAsia="宋体" w:cs="Times New Roman"/>
                <w:sz w:val="15"/>
                <w:szCs w:val="16"/>
              </w:rPr>
              <w:t>可行性规则或 ε 约束</w:t>
            </w:r>
          </w:p>
        </w:tc>
        <w:tc>
          <w:tcPr>
            <w:tcW w:w="1180" w:type="dxa"/>
            <w:shd w:val="clear" w:color="auto" w:fill="F5F8FA"/>
            <w:tcMar>
              <w:top w:w="65" w:type="dxa"/>
              <w:left w:w="70" w:type="dxa"/>
              <w:bottom w:w="65" w:type="dxa"/>
              <w:right w:w="70" w:type="dxa"/>
            </w:tcMar>
            <w:vAlign w:val="center"/>
          </w:tcPr>
          <w:p w14:paraId="7F24C9A0">
            <w:pPr>
              <w:keepNext/>
              <w:spacing w:before="0" w:after="0" w:line="240" w:lineRule="auto"/>
              <w:ind w:firstLine="0"/>
              <w:jc w:val="center"/>
            </w:pPr>
            <w:r>
              <w:rPr>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FFFFF"/>
            <w:tcMar>
              <w:top w:w="65" w:type="dxa"/>
              <w:left w:w="70" w:type="dxa"/>
              <w:bottom w:w="65" w:type="dxa"/>
              <w:right w:w="70" w:type="dxa"/>
            </w:tcMar>
            <w:vAlign w:val="center"/>
          </w:tcPr>
          <w:p w14:paraId="7F24C9A2">
            <w:pPr>
              <w:keepNext/>
              <w:spacing w:before="0" w:after="0" w:line="240" w:lineRule="auto"/>
              <w:ind w:firstLine="0"/>
              <w:jc w:val="center"/>
            </w:pPr>
            <w:r>
              <w:rPr>
                <w:rFonts w:hint="eastAsia" w:ascii="Times New Roman" w:hAnsi="Times New Roman" w:eastAsia="宋体" w:cs="Times New Roman"/>
                <w:sz w:val="15"/>
                <w:szCs w:val="16"/>
              </w:rPr>
              <w:t>组合优化与复现研究</w:t>
            </w:r>
          </w:p>
        </w:tc>
        <w:tc>
          <w:tcPr>
            <w:tcW w:w="1168" w:type="dxa"/>
            <w:shd w:val="clear" w:color="auto" w:fill="FFFFFF"/>
            <w:tcMar>
              <w:top w:w="65" w:type="dxa"/>
              <w:left w:w="70" w:type="dxa"/>
              <w:bottom w:w="65" w:type="dxa"/>
              <w:right w:w="70" w:type="dxa"/>
            </w:tcMar>
            <w:vAlign w:val="center"/>
          </w:tcPr>
          <w:p w14:paraId="7F24C9A4">
            <w:pPr>
              <w:keepNext/>
              <w:spacing w:before="0" w:after="0" w:line="240" w:lineRule="auto"/>
              <w:ind w:firstLine="0"/>
              <w:jc w:val="center"/>
            </w:pPr>
            <w:r>
              <w:rPr>
                <w:rFonts w:hint="eastAsia" w:ascii="Times New Roman" w:hAnsi="Times New Roman" w:eastAsia="宋体" w:cs="Times New Roman"/>
                <w:sz w:val="15"/>
                <w:szCs w:val="16"/>
              </w:rPr>
              <w:t>结构保持编码</w:t>
            </w:r>
          </w:p>
        </w:tc>
        <w:tc>
          <w:tcPr>
            <w:tcW w:w="1400" w:type="dxa"/>
            <w:shd w:val="clear" w:color="auto" w:fill="FFFFFF"/>
            <w:tcMar>
              <w:top w:w="65" w:type="dxa"/>
              <w:left w:w="70" w:type="dxa"/>
              <w:bottom w:w="65" w:type="dxa"/>
              <w:right w:w="70" w:type="dxa"/>
            </w:tcMar>
            <w:vAlign w:val="center"/>
          </w:tcPr>
          <w:p w14:paraId="7F24C9A6">
            <w:pPr>
              <w:keepNext/>
              <w:spacing w:before="0" w:after="0" w:line="240" w:lineRule="auto"/>
              <w:ind w:firstLine="0"/>
              <w:jc w:val="center"/>
            </w:pPr>
            <w:r>
              <w:rPr>
                <w:rFonts w:hint="eastAsia" w:ascii="Times New Roman" w:hAnsi="Times New Roman" w:eastAsia="宋体" w:cs="Times New Roman"/>
                <w:sz w:val="15"/>
                <w:szCs w:val="16"/>
              </w:rPr>
              <w:t>局部搜索与轨迹复核</w:t>
            </w:r>
          </w:p>
        </w:tc>
        <w:tc>
          <w:tcPr>
            <w:tcW w:w="1180" w:type="dxa"/>
            <w:shd w:val="clear" w:color="auto" w:fill="FFFFFF"/>
            <w:tcMar>
              <w:top w:w="65" w:type="dxa"/>
              <w:left w:w="70" w:type="dxa"/>
              <w:bottom w:w="65" w:type="dxa"/>
              <w:right w:w="70" w:type="dxa"/>
            </w:tcMar>
            <w:vAlign w:val="center"/>
          </w:tcPr>
          <w:p w14:paraId="7F24C9A8">
            <w:pPr>
              <w:keepNext/>
              <w:spacing w:before="0" w:after="0" w:line="240" w:lineRule="auto"/>
              <w:ind w:firstLine="0"/>
              <w:jc w:val="center"/>
            </w:pPr>
            <w:r>
              <w:rPr>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49" w:type="dxa"/>
            <w:shd w:val="clear" w:color="auto" w:fill="F5F8FA"/>
            <w:tcMar>
              <w:top w:w="65" w:type="dxa"/>
              <w:left w:w="70" w:type="dxa"/>
              <w:bottom w:w="65" w:type="dxa"/>
              <w:right w:w="70" w:type="dxa"/>
            </w:tcMar>
            <w:vAlign w:val="center"/>
          </w:tcPr>
          <w:p w14:paraId="7F24C9AA">
            <w:pPr>
              <w:keepNext w:val="0"/>
              <w:spacing w:before="0" w:after="0" w:line="240" w:lineRule="auto"/>
              <w:ind w:firstLine="0"/>
              <w:jc w:val="center"/>
            </w:pPr>
            <w:r>
              <w:rPr>
                <w:rFonts w:hint="eastAsia" w:ascii="Times New Roman" w:hAnsi="Times New Roman" w:eastAsia="宋体" w:cs="Times New Roman"/>
                <w:sz w:val="15"/>
                <w:szCs w:val="16"/>
              </w:rPr>
              <w:t>本文方法</w:t>
            </w:r>
          </w:p>
        </w:tc>
        <w:tc>
          <w:tcPr>
            <w:tcW w:w="1168" w:type="dxa"/>
            <w:shd w:val="clear" w:color="auto" w:fill="F5F8FA"/>
            <w:tcMar>
              <w:top w:w="65" w:type="dxa"/>
              <w:left w:w="70" w:type="dxa"/>
              <w:bottom w:w="65" w:type="dxa"/>
              <w:right w:w="70" w:type="dxa"/>
            </w:tcMar>
            <w:vAlign w:val="center"/>
          </w:tcPr>
          <w:p w14:paraId="7F24C9AC">
            <w:pPr>
              <w:keepNext w:val="0"/>
              <w:spacing w:before="0" w:after="0" w:line="240" w:lineRule="auto"/>
              <w:ind w:firstLine="0"/>
              <w:jc w:val="center"/>
            </w:pPr>
            <w:r>
              <w:rPr>
                <w:rFonts w:hint="eastAsia" w:ascii="Times New Roman" w:hAnsi="Times New Roman" w:eastAsia="宋体" w:cs="Times New Roman"/>
                <w:sz w:val="15"/>
                <w:szCs w:val="16"/>
              </w:rPr>
              <w:t>完整目录记录</w:t>
            </w:r>
          </w:p>
        </w:tc>
        <w:tc>
          <w:tcPr>
            <w:tcW w:w="1400" w:type="dxa"/>
            <w:shd w:val="clear" w:color="auto" w:fill="F5F8FA"/>
            <w:tcMar>
              <w:top w:w="65" w:type="dxa"/>
              <w:left w:w="70" w:type="dxa"/>
              <w:bottom w:w="65" w:type="dxa"/>
              <w:right w:w="70" w:type="dxa"/>
            </w:tcMar>
            <w:vAlign w:val="center"/>
          </w:tcPr>
          <w:p w14:paraId="7F24C9AE">
            <w:pPr>
              <w:keepNext w:val="0"/>
              <w:spacing w:before="0" w:after="0" w:line="240" w:lineRule="auto"/>
              <w:ind w:firstLine="0"/>
              <w:jc w:val="left"/>
            </w:pPr>
            <w:r>
              <w:rPr>
                <w:rFonts w:ascii="Times New Roman" w:hAnsi="Times New Roman" w:eastAsia="宋体" w:cs="Times New Roman"/>
                <w:sz w:val="15"/>
                <w:szCs w:val="16"/>
              </w:rPr>
              <w:t>双档案、候选池与可选诊断反馈</w:t>
            </w:r>
          </w:p>
        </w:tc>
        <w:tc>
          <w:tcPr>
            <w:tcW w:w="1180" w:type="dxa"/>
            <w:shd w:val="clear" w:color="auto" w:fill="F5F8FA"/>
            <w:tcMar>
              <w:top w:w="65" w:type="dxa"/>
              <w:left w:w="70" w:type="dxa"/>
              <w:bottom w:w="65" w:type="dxa"/>
              <w:right w:w="70" w:type="dxa"/>
            </w:tcMar>
            <w:vAlign w:val="center"/>
          </w:tcPr>
          <w:p w14:paraId="7F24C9B0">
            <w:pPr>
              <w:keepNext w:val="0"/>
              <w:spacing w:before="0" w:after="0" w:line="240" w:lineRule="auto"/>
              <w:ind w:firstLine="0"/>
              <w:jc w:val="center"/>
            </w:pPr>
            <w:r>
              <w:rPr>
                <w:rFonts w:hint="eastAsia" w:ascii="Times New Roman" w:hAnsi="Times New Roman" w:eastAsia="宋体" w:cs="Times New Roman"/>
                <w:sz w:val="15"/>
                <w:szCs w:val="16"/>
              </w:rPr>
              <w:t>目录还原、轨迹与统计</w:t>
            </w:r>
          </w:p>
        </w:tc>
      </w:tr>
    </w:tbl>
    <w:p w14:paraId="4FD3E059">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2 目录约束双档案遗传优化方法</w:t>
      </w:r>
    </w:p>
    <w:p w14:paraId="658B447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2.1 双档案与多样性维护</w:t>
      </w:r>
    </w:p>
    <w:p w14:paraId="34807ADF">
      <w:pPr>
        <w:keepNext w:val="0"/>
        <w:widowControl/>
        <w:wordWrap/>
        <w:spacing w:before="0" w:after="0" w:line="276" w:lineRule="auto"/>
        <w:ind w:left="0" w:right="0" w:firstLine="360"/>
        <w:jc w:val="both"/>
      </w:pPr>
      <w:r>
        <w:rPr>
          <w:rFonts w:ascii="Times New Roman" w:hAnsi="Times New Roman" w:eastAsia="宋体" w:cs="Times New Roman"/>
          <w:sz w:val="18"/>
        </w:rPr>
        <w:t>严格可行档案记为</w:t>
      </w:r>
      <m:oMath>
        <m:sSub>
          <m:sSubPr/>
          <m:e>
            <m:r>
              <m:rPr/>
              <m:t>A</m:t>
            </m:r>
          </m:e>
          <m:sub>
            <m:r>
              <m:rPr/>
              <m:t>f</m:t>
            </m:r>
          </m:sub>
        </m:sSub>
      </m:oMath>
      <w:r>
        <w:rPr>
          <w:rFonts w:ascii="Times New Roman" w:hAnsi="Times New Roman" w:eastAsia="宋体" w:cs="Times New Roman"/>
          <w:sz w:val="18"/>
        </w:rPr>
        <w:t>，其中仅保留calculable=True、complete=True且全部工程约束均满足的候选，并按总成本从低到高排序。近可行档案记为</w:t>
      </w:r>
      <m:oMath>
        <m:sSub>
          <m:sSubPr/>
          <m:e>
            <m:r>
              <m:rPr/>
              <m:t>A</m:t>
            </m:r>
          </m:e>
          <m:sub>
            <m:r>
              <m:rPr/>
              <m:t>n</m:t>
            </m:r>
          </m:sub>
        </m:sSub>
      </m:oMath>
      <w:r>
        <w:rPr>
          <w:rFonts w:ascii="Times New Roman" w:hAnsi="Times New Roman" w:eastAsia="宋体" w:cs="Times New Roman"/>
          <w:sz w:val="18"/>
        </w:rPr>
        <w:t>，其中保留calculable=True、complete=True、但至少一项约束超限的候选。设</w:t>
      </w:r>
      <m:oMath>
        <m:r>
          <m:rPr/>
          <m:t>I(q)</m:t>
        </m:r>
      </m:oMath>
      <w:r>
        <w:rPr>
          <w:rFonts w:ascii="Times New Roman" w:hAnsi="Times New Roman" w:eastAsia="宋体" w:cs="Times New Roman"/>
          <w:sz w:val="18"/>
        </w:rPr>
        <w:t>为当前页面配置实际提供上下限的约束集合；配置未提供范围时不虚构该项硬约束。对</w:t>
      </w:r>
      <m:oMath>
        <m:sSub>
          <m:sSubPr/>
          <m:e>
            <m:r>
              <m:rPr/>
              <m:t>A</m:t>
            </m:r>
          </m:e>
          <m:sub>
            <m:r>
              <m:rPr/>
              <m:t>n</m:t>
            </m:r>
          </m:sub>
        </m:sSub>
      </m:oMath>
      <w:r>
        <w:rPr>
          <w:rFonts w:ascii="Times New Roman" w:hAnsi="Times New Roman" w:eastAsia="宋体" w:cs="Times New Roman"/>
          <w:sz w:val="18"/>
        </w:rPr>
        <w:t>内候选按</w:t>
      </w:r>
      <m:oMath>
        <m:r>
          <m:rPr/>
          <m:t>κ(x)=(V(x),</m:t>
        </m:r>
        <m:sSub>
          <m:sSubPr/>
          <m:e>
            <m:r>
              <m:rPr/>
              <m:t>V</m:t>
            </m:r>
          </m:e>
          <m:sub>
            <m:r>
              <m:rPr/>
              <m:t>max</m:t>
            </m:r>
          </m:sub>
        </m:sSub>
        <m:r>
          <m:rPr/>
          <m:t>(x),</m:t>
        </m:r>
        <m:sSub>
          <m:sSubPr/>
          <m:e>
            <m:r>
              <m:rPr/>
              <m:t>n</m:t>
            </m:r>
          </m:e>
          <m:sub>
            <m:r>
              <m:rPr/>
              <m:t>v</m:t>
            </m:r>
          </m:sub>
        </m:sSub>
        <m:r>
          <m:rPr/>
          <m:t>(x),C(x))</m:t>
        </m:r>
      </m:oMath>
      <w:r>
        <w:rPr>
          <w:rFonts w:ascii="Times New Roman" w:hAnsi="Times New Roman" w:eastAsia="宋体" w:cs="Times New Roman"/>
          <w:sz w:val="18"/>
        </w:rPr>
        <w:t>进行升序字典序排序：首先比较归一化超限总和</w:t>
      </w:r>
      <m:oMath>
        <m:r>
          <m:rPr/>
          <m:t>V(x)</m:t>
        </m:r>
      </m:oMath>
      <w:r>
        <w:rPr>
          <w:rFonts w:ascii="Times New Roman" w:hAnsi="Times New Roman" w:eastAsia="宋体" w:cs="Times New Roman"/>
          <w:sz w:val="18"/>
        </w:rPr>
        <w:t>，若相同则依次比较最大单项超限</w:t>
      </w:r>
      <m:oMath>
        <m:sSub>
          <m:sSubPr/>
          <m:e>
            <m:r>
              <m:rPr/>
              <m:t>V</m:t>
            </m:r>
          </m:e>
          <m:sub>
            <m:r>
              <m:rPr/>
              <m:t>max</m:t>
            </m:r>
          </m:sub>
        </m:sSub>
        <m:r>
          <m:rPr/>
          <m:t>(x)</m:t>
        </m:r>
      </m:oMath>
      <w:r>
        <w:rPr>
          <w:rFonts w:ascii="Times New Roman" w:hAnsi="Times New Roman" w:eastAsia="宋体" w:cs="Times New Roman"/>
          <w:sz w:val="18"/>
        </w:rPr>
        <w:t>、违规项数量</w:t>
      </w:r>
      <m:oMath>
        <m:sSub>
          <m:sSubPr/>
          <m:e>
            <m:r>
              <m:rPr/>
              <m:t>n</m:t>
            </m:r>
          </m:e>
          <m:sub>
            <m:r>
              <m:rPr/>
              <m:t>v</m:t>
            </m:r>
          </m:sub>
        </m:sSub>
        <m:r>
          <m:rPr/>
          <m:t>(x)</m:t>
        </m:r>
      </m:oMath>
      <w:r>
        <w:rPr>
          <w:rFonts w:ascii="Times New Roman" w:hAnsi="Times New Roman" w:eastAsia="宋体" w:cs="Times New Roman"/>
          <w:sz w:val="18"/>
        </w:rPr>
        <w:t>和总成本</w:t>
      </w:r>
      <m:oMath>
        <m:r>
          <m:rPr/>
          <m:t>C(x)</m:t>
        </m:r>
      </m:oMath>
      <w:r>
        <w:rPr>
          <w:rFonts w:ascii="Times New Roman" w:hAnsi="Times New Roman" w:eastAsia="宋体" w:cs="Times New Roman"/>
          <w:sz w:val="18"/>
        </w:rPr>
        <w:t>。两档案容量均固定为</w:t>
      </w:r>
      <m:oMath>
        <m:r>
          <m:rPr/>
          <m:t>L=24</m:t>
        </m:r>
      </m:oMath>
      <w:r>
        <w:rPr>
          <w:rFonts w:ascii="Times New Roman" w:hAnsi="Times New Roman" w:eastAsia="宋体" w:cs="Times New Roman"/>
          <w:sz w:val="18"/>
        </w:rPr>
        <w:t>，作为独立于工作种群规模的截断参数；工作种群规模则随第0代候选池规模设定。</w:t>
      </w:r>
      <m:oMath>
        <m:sSub>
          <m:sSubPr/>
          <m:e>
            <m:r>
              <m:rPr/>
              <m:t>A</m:t>
            </m:r>
          </m:e>
          <m:sub>
            <m:r>
              <m:rPr/>
              <m:t>f</m:t>
            </m:r>
          </m:sub>
        </m:sSub>
      </m:oMath>
      <w:r>
        <w:rPr>
          <w:rFonts w:ascii="Times New Roman" w:hAnsi="Times New Roman" w:eastAsia="宋体" w:cs="Times New Roman"/>
          <w:sz w:val="18"/>
        </w:rPr>
        <w:t>是优化器最终输出候选的唯一来源，</w:t>
      </w:r>
      <m:oMath>
        <m:sSub>
          <m:sSubPr/>
          <m:e>
            <m:r>
              <m:rPr/>
              <m:t>A</m:t>
            </m:r>
          </m:e>
          <m:sub>
            <m:r>
              <m:rPr/>
              <m:t>n</m:t>
            </m:r>
          </m:sub>
        </m:sSub>
      </m:oMath>
      <w:r>
        <w:rPr>
          <w:rFonts w:ascii="Times New Roman" w:hAnsi="Times New Roman" w:eastAsia="宋体" w:cs="Times New Roman"/>
          <w:sz w:val="18"/>
        </w:rPr>
        <w:t>提供跨越约束边界的父代机会；仅在诊断扩展策略启用时，还可作为诊断反馈输入。</w:t>
      </w:r>
    </w:p>
    <w:p w14:paraId="29628508">
      <w:pPr>
        <w:pStyle w:val="5"/>
        <w:keepNext/>
        <w:keepLines/>
        <w:spacing w:before="60" w:after="20"/>
        <w:ind w:firstLine="0"/>
        <w:jc w:val="left"/>
      </w:pPr>
      <w:r>
        <w:rPr>
          <w:rFonts w:hint="eastAsia" w:ascii="Times New Roman" w:hAnsi="Times New Roman" w:eastAsia="宋体" w:cs="Times New Roman"/>
          <w:b/>
          <w:color w:val="000000"/>
          <w:sz w:val="19"/>
          <w:szCs w:val="19"/>
        </w:rPr>
        <w:t>2.1.1 严格可行与归一化超限</w:t>
      </w:r>
    </w:p>
    <w:p w14:paraId="030509A7">
      <w:pPr>
        <w:keepNext w:val="0"/>
        <w:widowControl/>
        <w:wordWrap/>
        <w:spacing w:before="0" w:after="0" w:line="276" w:lineRule="auto"/>
        <w:ind w:left="0" w:right="0" w:firstLine="360"/>
        <w:jc w:val="both"/>
      </w:pPr>
      <w:r>
        <w:rPr>
          <w:rFonts w:ascii="Times New Roman" w:hAnsi="Times New Roman" w:eastAsia="宋体"/>
          <w:sz w:val="18"/>
        </w:rPr>
        <w:t>严格可行的判定和相应精算输出见表3。对任一具有下、上界[</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]的约束，若实际值</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低于下界，其归一化超限为(</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)/max(|</w:t>
      </w:r>
      <m:oMath>
        <m:sSub>
          <m:sSubPr/>
          <m:e>
            <m:r>
              <m:rPr/>
              <w:rPr>
                <w:rFonts w:ascii="Cambria Math" w:hAnsi="Cambria Math"/>
                <w:sz w:val="18"/>
              </w:rPr>
              <m:t>l</m:t>
            </m:r>
          </m:e>
          <m:sub>
            <m:r>
              <m:rPr/>
              <w:rPr>
                <w:rFonts w:ascii="Cambria Math" w:hAnsi="Cambria Math"/>
                <w:sz w:val="18"/>
              </w:rPr>
              <m:t>i</m:t>
            </m:r>
          </m:sub>
        </m:sSub>
      </m:oMath>
      <w:r>
        <w:rPr>
          <w:rFonts w:ascii="Times New Roman" w:hAnsi="Times New Roman" w:eastAsia="宋体"/>
          <w:sz w:val="18"/>
        </w:rPr>
        <w:t>|,1)；若高于上界，则为(</w:t>
      </w:r>
      <m:oMath>
        <m:sSub>
          <m:sSubPr/>
          <m:e>
            <m:r>
              <m:rPr/>
              <w:rPr>
                <w:rFonts w:ascii="Cambria Math" w:hAnsi="Cambria Math"/>
                <w:sz w:val="18"/>
              </w:rPr>
              <m:t>y</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)/max(|</w:t>
      </w:r>
      <m:oMath>
        <m:sSub>
          <m:sSubPr/>
          <m:e>
            <m:r>
              <m:rPr/>
              <w:rPr>
                <w:rFonts w:ascii="Cambria Math" w:hAnsi="Cambria Math"/>
                <w:sz w:val="18"/>
              </w:rPr>
              <m:t>u</m:t>
            </m:r>
          </m:e>
          <m:sub>
            <m:r>
              <m:rPr/>
              <w:rPr>
                <w:rFonts w:ascii="Cambria Math" w:hAnsi="Cambria Math"/>
                <w:sz w:val="18"/>
              </w:rPr>
              <m:t>i</m:t>
            </m:r>
          </m:sub>
        </m:sSub>
      </m:oMath>
      <w:r>
        <w:rPr>
          <w:rFonts w:ascii="Times New Roman" w:hAnsi="Times New Roman" w:eastAsia="宋体"/>
          <w:sz w:val="18"/>
        </w:rPr>
        <w:t>|,1)；在区间内为0。冷却波纹补偿项以油体积膨胀量减去3倍波纹补偿量，再除以油体积膨胀量与1的较大值，计算超限；满足补偿约束时该项为0。分母中的1用于避免约束基准值接近0时产生数值放大。该归一化量仅用于近可行候选的搜索排序和诊断优先级，不解释为不同物理约束严重程度的严格等价度量。对完整且可计算的候选，V(x)为各有效约束归一化超限之和，</w:t>
      </w:r>
      <m:oMath>
        <m:sSub>
          <m:sSubPr/>
          <m:e>
            <m:r>
              <m:rPr/>
              <w:rPr>
                <w:rFonts w:ascii="Cambria Math" w:hAnsi="Cambria Math"/>
                <w:sz w:val="18"/>
              </w:rPr>
              <m:t>V</m:t>
            </m:r>
          </m:e>
          <m:sub>
            <m:r>
              <m:rPr/>
              <w:rPr>
                <w:rFonts w:ascii="Cambria Math" w:hAnsi="Cambria Math"/>
                <w:sz w:val="18"/>
              </w:rPr>
              <m:t>max</m:t>
            </m:r>
          </m:sub>
        </m:sSub>
      </m:oMath>
      <w:r>
        <w:rPr>
          <w:rFonts w:ascii="Times New Roman" w:hAnsi="Times New Roman" w:eastAsia="宋体"/>
          <w:sz w:val="18"/>
        </w:rPr>
        <w:t>(x)为其中最大值，</w:t>
      </w:r>
      <m:oMath>
        <m:sSub>
          <m:sSubPr/>
          <m:e>
            <m:r>
              <m:rPr/>
              <w:rPr>
                <w:rFonts w:ascii="Cambria Math" w:hAnsi="Cambria Math"/>
                <w:sz w:val="18"/>
              </w:rPr>
              <m:t>n</m:t>
            </m:r>
          </m:e>
          <m:sub>
            <m:r>
              <m:rPr/>
              <w:rPr>
                <w:rFonts w:ascii="Cambria Math" w:hAnsi="Cambria Math"/>
                <w:sz w:val="18"/>
              </w:rPr>
              <m:t>v</m:t>
            </m:r>
          </m:sub>
        </m:sSub>
      </m:oMath>
      <w:r>
        <w:rPr>
          <w:rFonts w:ascii="Times New Roman" w:hAnsi="Times New Roman" w:eastAsia="宋体"/>
          <w:sz w:val="18"/>
        </w:rPr>
        <w:t>(x)为正超限项数；档案排序键见式（5）。complete与calculable分别刻画必要输出是否齐全、候选能否作为优化排序的计算结果，二者为不同门控维度，不以彼此互斥为前提；档案入口要求二者同时为True。complete=False表示候选未能得到</w:t>
      </w:r>
      <m:oMath>
        <m:sSub>
          <m:sSubPr/>
          <m:e>
            <m:r>
              <m:rPr/>
              <w:rPr>
                <w:rFonts w:ascii="Cambria Math" w:hAnsi="Cambria Math"/>
                <w:sz w:val="18"/>
              </w:rPr>
              <m:t>P</m:t>
            </m:r>
          </m:e>
          <m:sub>
            <m:r>
              <m:rPr/>
              <w:rPr>
                <w:rFonts w:ascii="Cambria Math" w:hAnsi="Cambria Math"/>
                <w:sz w:val="18"/>
              </w:rPr>
              <m:t>0</m:t>
            </m:r>
          </m:sub>
        </m:sSub>
      </m:oMath>
      <w:r>
        <w:rPr>
          <w:rFonts w:ascii="Times New Roman" w:hAnsi="Times New Roman" w:eastAsia="宋体"/>
          <w:sz w:val="18"/>
        </w:rPr>
        <w:t>、</w:t>
      </w:r>
      <m:oMath>
        <m:sSub>
          <m:sSubPr/>
          <m:e>
            <m:r>
              <m:rPr/>
              <w:rPr>
                <w:rFonts w:ascii="Cambria Math" w:hAnsi="Cambria Math"/>
                <w:sz w:val="18"/>
              </w:rPr>
              <m:t>P</m:t>
            </m:r>
          </m:e>
          <m:sub>
            <m:r>
              <m:rPr/>
              <w:rPr>
                <w:rFonts w:ascii="Cambria Math" w:hAnsi="Cambria Math"/>
                <w:sz w:val="18"/>
              </w:rPr>
              <m:t>k</m:t>
            </m:r>
          </m:sub>
        </m:sSub>
      </m:oMath>
      <w:r>
        <w:rPr>
          <w:rFonts w:ascii="Times New Roman" w:hAnsi="Times New Roman" w:eastAsia="宋体"/>
          <w:sz w:val="18"/>
        </w:rPr>
        <w:t>、</w:t>
      </w:r>
      <m:oMath>
        <m:sSub>
          <m:sSubPr/>
          <m:e>
            <m:r>
              <m:rPr/>
              <w:rPr>
                <w:rFonts w:ascii="Cambria Math" w:hAnsi="Cambria Math"/>
                <w:sz w:val="18"/>
              </w:rPr>
              <m:t>U</m:t>
            </m:r>
          </m:e>
          <m:sub>
            <m:r>
              <m:rPr/>
              <w:rPr>
                <w:rFonts w:ascii="Cambria Math" w:hAnsi="Cambria Math"/>
                <w:sz w:val="18"/>
              </w:rPr>
              <m:t>k</m:t>
            </m:r>
          </m:sub>
        </m:sSub>
      </m:oMath>
      <w:r>
        <w:rPr>
          <w:rFonts w:ascii="Times New Roman" w:hAnsi="Times New Roman" w:eastAsia="宋体"/>
          <w:sz w:val="18"/>
        </w:rPr>
        <w:t>、温升、尺寸、重量和成本等完整必要输出，原因可包括目录或关联记录无法还原、条件派生失败或公式链中断；calculable=False表示候选不可作为优化排序的可计算结果，常见原因包括磁密表等计算数据缺口。两类候选均不进入</w:t>
      </w:r>
      <m:oMath>
        <m:sSub>
          <m:sSubPr/>
          <m:e>
            <m:r>
              <m:rPr/>
              <w:rPr>
                <w:rFonts w:ascii="Cambria Math" w:hAnsi="Cambria Math"/>
                <w:sz w:val="18"/>
              </w:rPr>
              <m:t>A</m:t>
            </m:r>
          </m:e>
          <m:sub>
            <m:r>
              <m:rPr/>
              <w:rPr>
                <w:rFonts w:ascii="Cambria Math" w:hAnsi="Cambria Math"/>
                <w:sz w:val="18"/>
              </w:rPr>
              <m:t>n</m:t>
            </m:r>
          </m:sub>
        </m:sSub>
      </m:oMath>
      <w:r>
        <w:rPr>
          <w:rFonts w:ascii="Times New Roman" w:hAnsi="Times New Roman" w:eastAsia="宋体"/>
          <w:sz w:val="18"/>
        </w:rPr>
        <w:t>，完整性违规仅用于失败归因和审计。严格可行当且仅当候选完整可计算且V(x)=0。</w:t>
      </w:r>
    </w:p>
    <w:p w14:paraId="67AAEEB8">
      <w:pPr>
        <w:keepNext/>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3</w:t>
        </w:r>
      </w:fldSimple>
      <w:r>
        <w:rPr>
          <w:rFonts w:hint="eastAsia" w:ascii="Times New Roman" w:hAnsi="Times New Roman" w:eastAsia="宋体" w:cs="Times New Roman"/>
          <w:b w:val="0"/>
          <w:bCs/>
          <w:color w:val="000000"/>
          <w:sz w:val="18"/>
          <w:szCs w:val="18"/>
        </w:rPr>
        <w:t xml:space="preserve"> 工程约束分组、严格可行判定与归一化依据</w:t>
      </w:r>
    </w:p>
    <w:tbl>
      <w:tblPr>
        <w:tblStyle w:val="33"/>
        <w:tblW w:w="463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1"/>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1" w:type="dxa"/>
            <w:shd w:val="clear" w:color="auto" w:fill="D9EAF7"/>
            <w:tcMar>
              <w:top w:w="70" w:type="dxa"/>
              <w:left w:w="90" w:type="dxa"/>
              <w:bottom w:w="70" w:type="dxa"/>
              <w:right w:w="90" w:type="dxa"/>
            </w:tcMar>
            <w:vAlign w:val="center"/>
          </w:tcPr>
          <w:p w14:paraId="7F24C3AB">
            <w:pPr>
              <w:keepNext/>
              <w:spacing w:before="0" w:after="0" w:line="240" w:lineRule="auto"/>
              <w:ind w:firstLine="0"/>
              <w:jc w:val="center"/>
            </w:pPr>
            <w:r>
              <w:rPr>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667F457C">
            <w:pPr>
              <w:keepNext/>
              <w:spacing w:before="0" w:after="0" w:line="240" w:lineRule="auto"/>
              <w:ind w:firstLine="0"/>
            </w:pPr>
            <w:r>
              <w:rPr>
                <w:rFonts w:hint="eastAsia" w:ascii="Times New Roman" w:hAnsi="Times New Roman" w:eastAsia="宋体" w:cs="Times New Roman"/>
                <w:color w:val="000000"/>
                <w:sz w:val="15"/>
                <w:szCs w:val="16"/>
              </w:rPr>
              <w:t>磁路与损耗：磁密B、空载损耗</w:t>
            </w:r>
            <m:oMath>
              <m:sSub>
                <m:sSubPr/>
                <m:e>
                  <m:r>
                    <m:rPr/>
                    <w:rPr>
                      <w:rFonts w:ascii="Cambria Math" w:hAnsi="Cambria Math"/>
                      <w:sz w:val="15"/>
                    </w:rPr>
                    <m:t>P</m:t>
                  </m:r>
                </m:e>
                <m:sub>
                  <m:r>
                    <m:rPr/>
                    <w:rPr>
                      <w:rFonts w:ascii="Cambria Math" w:hAnsi="Cambria Math"/>
                      <w:sz w:val="15"/>
                    </w:rPr>
                    <m:t>0</m:t>
                  </m:r>
                </m:sub>
              </m:sSub>
            </m:oMath>
            <w:r>
              <w:rPr>
                <w:rFonts w:hint="eastAsia" w:ascii="Times New Roman" w:hAnsi="Times New Roman" w:eastAsia="宋体" w:cs="Times New Roman"/>
                <w:color w:val="000000"/>
                <w:sz w:val="15"/>
                <w:szCs w:val="16"/>
              </w:rPr>
              <w:t>、负载损耗Pk及短路阻抗Uk均落在当前页面给定范围。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B886212">
            <w:pPr>
              <w:keepNext/>
              <w:spacing w:before="0" w:after="0" w:line="240" w:lineRule="auto"/>
              <w:ind w:firstLine="0"/>
            </w:pPr>
            <w:r>
              <w:rPr>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7C94AD3B">
            <w:pPr>
              <w:keepNext/>
              <w:spacing w:before="0" w:after="0" w:line="240" w:lineRule="auto"/>
              <w:ind w:firstLine="0"/>
              <w:jc w:val="left"/>
            </w:pPr>
            <w:r>
              <w:rPr>
                <w:rFonts w:ascii="Times New Roman" w:hAnsi="Times New Roman" w:eastAsia="宋体" w:cs="Times New Roman"/>
                <w:sz w:val="15"/>
                <w:szCs w:val="16"/>
              </w:rPr>
              <w:t xml:space="preserve">层数与结构依赖：低压箔材层数=匝数；低压扁线层数 </w:t>
            </w:r>
            <m:oMath>
              <m:sSub>
                <m:sSubPr/>
                <m:e>
                  <m:r>
                    <m:rPr/>
                    <w:rPr>
                      <w:rFonts w:ascii="Cambria Math" w:hAnsi="Cambria Math"/>
                      <w:sz w:val="15"/>
                    </w:rPr>
                    <m:t>n</m:t>
                  </m:r>
                </m:e>
                <m:sub>
                  <m:r>
                    <m:rPr/>
                    <w:rPr>
                      <w:rFonts w:ascii="Cambria Math" w:hAnsi="Cambria Math"/>
                      <w:sz w:val="15"/>
                    </w:rPr>
                    <m:t>lv</m:t>
                  </m:r>
                </m:sub>
              </m:sSub>
            </m:oMath>
            <w:r>
              <w:rPr>
                <w:rFonts w:ascii="Times New Roman" w:hAnsi="Times New Roman" w:eastAsia="宋体" w:cs="Times New Roman"/>
                <w:sz w:val="15"/>
                <w:szCs w:val="16"/>
              </w:rPr>
              <w:t>∈{2,4}；高压层数、油道均为页面许可档位。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3B83FAFB">
            <w:pPr>
              <w:keepNext/>
              <w:spacing w:before="0" w:after="0" w:line="240" w:lineRule="auto"/>
              <w:ind w:firstLine="0"/>
            </w:pPr>
            <w:r>
              <w:rPr>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1" w:type="dxa"/>
            <w:tcMar>
              <w:top w:w="70" w:type="dxa"/>
              <w:left w:w="90" w:type="dxa"/>
              <w:bottom w:w="70" w:type="dxa"/>
              <w:right w:w="90" w:type="dxa"/>
            </w:tcMar>
            <w:vAlign w:val="center"/>
          </w:tcPr>
          <w:p w14:paraId="1D36AD33">
            <w:pPr>
              <w:keepNext w:val="0"/>
              <w:spacing w:before="0" w:after="0" w:line="240" w:lineRule="auto"/>
              <w:ind w:firstLine="0"/>
            </w:pPr>
            <w:r>
              <w:rPr>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(5)</m:t>
          </m:r>
        </m:oMath>
      </m:oMathPara>
    </w:p>
    <w:p w14:paraId="5D820341">
      <w:pPr>
        <w:keepNext w:val="0"/>
        <w:widowControl/>
        <w:wordWrap/>
        <w:spacing w:before="0" w:after="0" w:line="276" w:lineRule="auto"/>
        <w:ind w:left="0" w:right="0" w:firstLine="360"/>
        <w:jc w:val="both"/>
      </w:pPr>
      <w:r>
        <w:rPr>
          <w:rFonts w:ascii="Times New Roman" w:hAnsi="Times New Roman" w:eastAsia="宋体"/>
          <w:sz w:val="18"/>
        </w:rPr>
        <w:t xml:space="preserve">多样性采用完整记录签名数和五字段候选距离作描述性统计。完整记录签名由硅钢牌号、铁芯目录记录、低压导线记录、高压导线记录及冷却完整块的联合编码构成。候选距离对上述五字段逐项比较，不同记为1，相同记为0；铁芯牌号与铁芯记录分开计数，故</w:t>
      </w:r>
      <m:oMath>
        <m:sSub>
          <m:e>
            <m:r>
              <w:rPr>
                <w:rFonts w:ascii="Cambria Math" w:hAnsi="Cambria Math"/>
                <w:sz w:val="18"/>
              </w:rPr>
              <m:t>d</m:t>
            </m:r>
          </m:e>
          <m:sub>
            <m:r>
              <w:rPr>
                <w:rFonts w:ascii="Cambria Math" w:hAnsi="Cambria Math"/>
                <w:sz w:val="18"/>
              </w:rPr>
              <m:t>H</m:t>
            </m:r>
          </m:sub>
        </m:sSub>
      </m:oMath>
      <w:r>
        <w:rPr>
          <w:rFonts w:ascii="Times New Roman" w:hAnsi="Times New Roman" w:eastAsia="宋体"/>
          <w:sz w:val="18"/>
        </w:rPr>
        <w:t xml:space="preserve">的范围为[0,5]，不是四模块距离。每代仅纳入已记录且完整可计算的候选，按固定步长抽样至多120条，计算式（6）的平均距离，K为样本数。图7(a)取同一场景、同一方法30次运行均有距离统计的最后一代，并报告其中位数；该代不是各运行的最终代，两方法端点也可能不同。图7(b)取各运行末个工作代严格档案的签名数中位数，不含末端细化后的档案更新。两项统计均不表示目录外几何组合的多样性。</w:t>
      </w:r>
    </w:p>
    <w:p w14:paraId="2F7DC608">
      <w:pPr>
        <w:ind w:firstLine="0"/>
        <w:jc w:val="center"/>
      </w:pPr>
      <m:oMath>
        <m:bar>
          <m:barPr>
            <m:pos m:val="top"/>
          </m:barPr>
          <m:e>
            <m:sSub>
              <m:e>
                <m:r>
                  <w:rPr>
                    <w:rFonts w:ascii="Cambria Math" w:hAnsi="Cambria Math"/>
                    <w:sz w:val="18"/>
                  </w:rPr>
                  <m:t>d</m:t>
                </m:r>
              </m:e>
              <m:sub>
                <m:r>
                  <w:rPr>
                    <w:rFonts w:ascii="Cambria Math" w:hAnsi="Cambria Math"/>
                    <w:sz w:val="18"/>
                  </w:rPr>
                  <m:t>H</m:t>
                </m:r>
              </m:sub>
            </m:sSub>
          </m:e>
        </m:bar>
        <m:r>
          <w:rPr>
            <w:rFonts w:ascii="Cambria Math" w:hAnsi="Cambria Math"/>
            <w:sz w:val="18"/>
          </w:rPr>
          <m:t> = </m:t>
        </m:r>
        <m:f>
          <m:num>
            <m:r>
              <w:rPr>
                <w:rFonts w:ascii="Cambria Math" w:hAnsi="Cambria Math"/>
                <w:sz w:val="18"/>
              </w:rPr>
              <m:t>2</m:t>
            </m:r>
          </m:num>
          <m:den>
            <m:r>
              <w:rPr>
                <w:rFonts w:ascii="Cambria Math" w:hAnsi="Cambria Math"/>
                <w:sz w:val="18"/>
              </w:rPr>
              <m:t>K(K−1)</m:t>
            </m:r>
          </m:den>
        </m:f>
        <m:nary>
          <m:naryPr>
            <m:chr m:val="∑"/>
            <m:limLoc m:val="undOvr"/>
            <m:supHide m:val="1"/>
          </m:naryPr>
          <m:sub>
            <m:r>
              <w:rPr>
                <w:rFonts w:ascii="Cambria Math" w:hAnsi="Cambria Math"/>
                <w:sz w:val="18"/>
              </w:rPr>
              <m:t>1≤i&lt;j≤K</m:t>
            </m:r>
          </m:sub>
          <m:sup/>
          <m:e>
            <m:sSub>
              <m:e>
                <m:r>
                  <w:rPr>
                    <w:rFonts w:ascii="Cambria Math" w:hAnsi="Cambria Math"/>
                    <w:sz w:val="18"/>
                  </w:rPr>
                  <m:t>d</m:t>
                </m:r>
              </m:e>
              <m:sub>
                <m:r>
                  <w:rPr>
                    <w:rFonts w:ascii="Cambria Math" w:hAnsi="Cambria Math"/>
                    <w:sz w:val="18"/>
                  </w:rPr>
                  <m:t>H</m:t>
                </m:r>
              </m:sub>
            </m:sSub>
            <m:r>
              <w:rPr>
                <w:rFonts w:ascii="Cambria Math" w:hAnsi="Cambria Math"/>
                <w:sz w:val="18"/>
              </w:rPr>
              <m:t>(</m:t>
            </m:r>
            <m:sSub>
              <m:e>
                <m:r>
                  <w:rPr>
                    <w:rFonts w:ascii="Cambria Math" w:hAnsi="Cambria Math"/>
                    <w:sz w:val="18"/>
                  </w:rPr>
                  <m:t>x</m:t>
                </m:r>
              </m:e>
              <m:sub>
                <m:r>
                  <w:rPr>
                    <w:rFonts w:ascii="Cambria Math" w:hAnsi="Cambria Math"/>
                    <w:sz w:val="18"/>
                  </w:rPr>
                  <m:t>i</m:t>
                </m:r>
              </m:sub>
            </m:sSub>
            <m:r>
              <w:rPr>
                <w:rFonts w:ascii="Cambria Math" w:hAnsi="Cambria Math"/>
                <w:sz w:val="18"/>
              </w:rPr>
              <m:t>,</m:t>
            </m:r>
            <m:sSub>
              <m:e>
                <m:r>
                  <w:rPr>
                    <w:rFonts w:ascii="Cambria Math" w:hAnsi="Cambria Math"/>
                    <w:sz w:val="18"/>
                  </w:rPr>
                  <m:t>x</m:t>
                </m:r>
              </m:e>
              <m:sub>
                <m:r>
                  <w:rPr>
                    <w:rFonts w:ascii="Cambria Math" w:hAnsi="Cambria Math"/>
                    <w:sz w:val="18"/>
                  </w:rPr>
                  <m:t>j</m:t>
                </m:r>
              </m:sub>
            </m:sSub>
            <m:r>
              <w:rPr>
                <w:rFonts w:ascii="Cambria Math" w:hAnsi="Cambria Math"/>
                <w:sz w:val="18"/>
              </w:rPr>
              <m:t>)</m:t>
            </m:r>
          </m:e>
        </m:nary>
      </m:oMath>
      <w:r>
        <w:rPr>
          <w:rFonts w:ascii="Times New Roman" w:hAnsi="Times New Roman" w:eastAsia="宋体"/>
          <w:sz w:val="18"/>
        </w:rPr>
        <w:t xml:space="preserve">   (6)</w:t>
      </w:r>
    </w:p>
    <w:p w14:paraId="25F172A0">
      <w:pPr>
        <w:keepNext/>
        <w:spacing w:line="240" w:lineRule="auto"/>
        <w:ind w:firstLine="0"/>
        <w:jc w:val="center"/>
      </w:pPr>
      <w:r>
        <w:drawing>
          <wp:inline distT="0" distB="0" distL="114300" distR="114300">
            <wp:extent cx="2880360" cy="2468880"/>
            <wp:effectExtent l="0" t="0" r="0" b="0"/>
            <wp:docPr id="21" name="Picture 21" descr="双档案分流与父代抽样循环；完整且可计算候选才参与档案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双档案分流与父代抽样循环；完整且可计算候选才参与档案排序。"/>
                    <pic:cNvPicPr>
                      <a:picLocks noChangeAspect="1"/>
                    </pic:cNvPicPr>
                  </pic:nvPicPr>
                  <pic:blipFill>
                    <a:blip r:embed="rId12"/>
                    <a:stretch>
                      <a:fillRect/>
                    </a:stretch>
                  </pic:blipFill>
                  <pic:spPr>
                    <a:xfrm>
                      <a:off x="0" y="0"/>
                      <a:ext cx="2880360" cy="2468880"/>
                    </a:xfrm>
                    <a:prstGeom prst="rect">
                      <a:avLst/>
                    </a:prstGeom>
                  </pic:spPr>
                </pic:pic>
              </a:graphicData>
            </a:graphic>
          </wp:inline>
        </w:drawing>
      </w:r>
    </w:p>
    <w:p w14:paraId="2C335D7C">
      <w:pPr>
        <w:keepNext w:val="0"/>
        <w:keepLines/>
        <w:spacing w:before="60" w:after="60" w:line="240" w:lineRule="auto"/>
        <w:ind w:firstLine="0"/>
        <w:jc w:val="center"/>
        <w:rPr>
          <w:rFonts w:hint="eastAsia" w:eastAsia="宋体"/>
          <w:b w:val="0"/>
          <w:bCs/>
          <w:lang w:eastAsia="zh-CN"/>
        </w:rPr>
      </w:pPr>
      <w:r>
        <w:rPr>
          <w:rFonts w:ascii="Times New Roman" w:hAnsi="Times New Roman" w:eastAsia="宋体"/>
          <w:b w:val="0"/>
          <w:sz w:val="18"/>
        </w:rPr>
        <w:t>图</w:t>
      </w:r>
      <w:fldSimple w:instr=" SEQ Figure \* ARABIC ">
        <w:r>
          <w:rPr>
            <w:rFonts w:ascii="Times New Roman" w:hAnsi="Times New Roman" w:eastAsia="宋体"/>
            <w:b w:val="0"/>
            <w:sz w:val="18"/>
          </w:rPr>
          <w:t>3</w:t>
        </w:r>
      </w:fldSimple>
      <w:r>
        <w:rPr>
          <w:rFonts w:ascii="Times New Roman" w:hAnsi="Times New Roman" w:eastAsia="宋体"/>
          <w:b w:val="0"/>
          <w:sz w:val="18"/>
        </w:rPr>
        <w:t xml:space="preserve"> 严格—近可行双档案的分流、父代抽样与循环更新。仅完整且可计算的候选参与档案排序。</w:t>
      </w:r>
    </w:p>
    <w:p w14:paraId="6BB66B6F">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2.2 算法流程与复杂度</w:t>
      </w:r>
    </w:p>
    <w:p w14:paraId="15D4B57A">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算法1 合法域构造与第0代生成</w:t>
      </w:r>
    </w:p>
    <w:tbl>
      <w:tblPr>
        <w:tblStyle w:val="33"/>
        <w:tblW w:w="463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37"/>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37" w:type="dxa"/>
            <w:shd w:val="clear" w:color="auto" w:fill="F3F7FA"/>
            <w:tcMar>
              <w:top w:w="70" w:type="dxa"/>
              <w:left w:w="90" w:type="dxa"/>
              <w:bottom w:w="70" w:type="dxa"/>
              <w:right w:w="90" w:type="dxa"/>
            </w:tcMar>
            <w:vAlign w:val="center"/>
          </w:tcPr>
          <w:p w14:paraId="6A6AAE4E">
            <w:pPr>
              <w:keepNext w:val="0"/>
              <w:spacing w:before="0" w:after="0" w:line="240" w:lineRule="auto"/>
              <w:ind w:left="0" w:firstLine="0"/>
            </w:pPr>
            <w:r>
              <w:rPr>
                <w:rFonts w:hint="eastAsia" w:ascii="Times New Roman" w:hAnsi="Times New Roman" w:eastAsia="宋体" w:cs="Times New Roman"/>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5D0CECDE">
            <w:pPr>
              <w:keepNext w:val="0"/>
              <w:spacing w:before="0" w:after="0" w:line="240" w:lineRule="auto"/>
              <w:ind w:left="0" w:firstLine="0"/>
            </w:pPr>
            <w:r>
              <w:rPr>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3F7FA"/>
            <w:tcMar>
              <w:top w:w="70" w:type="dxa"/>
              <w:left w:w="90" w:type="dxa"/>
              <w:bottom w:w="70" w:type="dxa"/>
              <w:right w:w="90" w:type="dxa"/>
            </w:tcMar>
            <w:vAlign w:val="center"/>
          </w:tcPr>
          <w:p w14:paraId="56F11E21">
            <w:pPr>
              <w:keepNext w:val="0"/>
              <w:spacing w:before="0" w:after="0" w:line="240" w:lineRule="auto"/>
              <w:ind w:left="0" w:firstLine="0"/>
            </w:pPr>
            <w:r>
              <w:rPr>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37" w:type="dxa"/>
            <w:shd w:val="clear" w:color="auto" w:fill="FFFFFF"/>
            <w:tcMar>
              <w:top w:w="70" w:type="dxa"/>
              <w:left w:w="90" w:type="dxa"/>
              <w:bottom w:w="70" w:type="dxa"/>
              <w:right w:w="90" w:type="dxa"/>
            </w:tcMar>
            <w:vAlign w:val="center"/>
          </w:tcPr>
          <w:p w14:paraId="2B0CD01A">
            <w:pPr>
              <w:keepNext w:val="0"/>
              <w:spacing w:before="0" w:after="0" w:line="240" w:lineRule="auto"/>
              <w:ind w:left="0" w:firstLine="0"/>
            </w:pPr>
            <w:r>
              <w:rPr>
                <w:rFonts w:hint="eastAsia" w:ascii="Times New Roman" w:hAnsi="Times New Roman" w:eastAsia="宋体" w:cs="Times New Roman"/>
                <w:color w:val="000000"/>
                <w:sz w:val="15"/>
                <w:szCs w:val="16"/>
              </w:rPr>
              <w:t xml:space="preserve">④ 双档案初始化：严格可行候选进入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，近可行候选进入 </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；独立截断后与其余可计算候选形成第 0 代工作种群。</w:t>
            </w:r>
          </w:p>
        </w:tc>
      </w:tr>
    </w:tbl>
    <w:p w14:paraId="7448A65E">
      <w:pPr>
        <w:keepNext/>
        <w:keepLines/>
        <w:spacing w:before="60" w:after="60" w:line="240" w:lineRule="auto"/>
        <w:ind w:firstLine="0"/>
        <w:jc w:val="center"/>
      </w:pPr>
      <w:r>
        <w:rPr>
          <w:rFonts w:hint="eastAsia" w:ascii="Times New Roman" w:hAnsi="Times New Roman" w:eastAsia="宋体" w:cs="Times New Roman"/>
          <w:b w:val="0"/>
          <w:i w:val="0"/>
          <w:color w:val="000000"/>
          <w:sz w:val="18"/>
          <w:szCs w:val="18"/>
        </w:rPr>
        <w:t>算法2 单代演化与可选诊断探测</w:t>
      </w:r>
    </w:p>
    <w:tbl>
      <w:tblPr>
        <w:tblStyle w:val="33"/>
        <w:tblW w:w="462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627"/>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627" w:type="dxa"/>
            <w:shd w:val="clear" w:color="auto" w:fill="F3F7FA"/>
            <w:tcMar>
              <w:top w:w="70" w:type="dxa"/>
              <w:left w:w="90" w:type="dxa"/>
              <w:bottom w:w="70" w:type="dxa"/>
              <w:right w:w="90" w:type="dxa"/>
            </w:tcMar>
            <w:vAlign w:val="center"/>
          </w:tcPr>
          <w:p w14:paraId="25953A48">
            <w:pPr>
              <w:keepNext w:val="0"/>
              <w:spacing w:before="0" w:after="0" w:line="240" w:lineRule="auto"/>
              <w:ind w:left="0" w:firstLine="0"/>
            </w:pPr>
            <w:r>
              <w:rPr>
                <w:rFonts w:hint="eastAsia" w:ascii="Times New Roman" w:hAnsi="Times New Roman" w:eastAsia="宋体" w:cs="Times New Roman"/>
                <w:color w:val="000000"/>
                <w:sz w:val="15"/>
                <w:szCs w:val="16"/>
              </w:rPr>
              <w:t>① 父代选择与交叉：</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非空时，父代 A 从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进行规模为 3 的锦标赛选择；父代 B 以 0.30 概率从 </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 xml:space="preserve"> 选择，否则从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 xml:space="preserve">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26A9E722">
            <w:pPr>
              <w:keepNext w:val="0"/>
              <w:spacing w:before="0" w:after="0" w:line="240" w:lineRule="auto"/>
              <w:ind w:left="0" w:firstLine="0"/>
            </w:pPr>
            <w:r>
              <w:rPr>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3F7FA"/>
            <w:tcMar>
              <w:top w:w="70" w:type="dxa"/>
              <w:left w:w="90" w:type="dxa"/>
              <w:bottom w:w="70" w:type="dxa"/>
              <w:right w:w="90" w:type="dxa"/>
            </w:tcMar>
            <w:vAlign w:val="center"/>
          </w:tcPr>
          <w:p w14:paraId="4BCBFD82">
            <w:pPr>
              <w:keepNext w:val="0"/>
              <w:spacing w:before="0" w:after="0" w:line="240" w:lineRule="auto"/>
              <w:ind w:left="0" w:firstLine="0"/>
            </w:pPr>
            <w:r>
              <w:rPr>
                <w:rFonts w:hint="eastAsia" w:ascii="Times New Roman" w:hAnsi="Times New Roman" w:eastAsia="宋体" w:cs="Times New Roman"/>
                <w:color w:val="000000"/>
                <w:sz w:val="15"/>
                <w:szCs w:val="16"/>
              </w:rPr>
              <w:t xml:space="preserve">③ 评价、注入与更新：未见候选才真实精算，缓存命中复用结果；随机注入优先从本次运行的运行内已评价候选池重组电磁块/冷却块，并更新 </w:t>
            </w:r>
            <m:oMath>
              <m:sSub>
                <m:sSubPr/>
                <m:e>
                  <m:r>
                    <m:rPr/>
                    <w:rPr>
                      <w:rFonts w:ascii="Cambria Math" w:hAnsi="Cambria Math"/>
                      <w:sz w:val="15"/>
                    </w:rPr>
                    <m:t>A</m:t>
                  </m:r>
                </m:e>
                <m:sub>
                  <m:r>
                    <m:rPr/>
                    <w:rPr>
                      <w:rFonts w:ascii="Cambria Math" w:hAnsi="Cambria Math"/>
                      <w:sz w:val="15"/>
                    </w:rPr>
                    <m:t>f</m:t>
                  </m:r>
                </m:sub>
              </m:sSub>
            </m:oMath>
            <w:r>
              <w:rPr>
                <w:rFonts w:hint="eastAsia" w:ascii="Times New Roman" w:hAnsi="Times New Roman" w:eastAsia="宋体" w:cs="Times New Roman"/>
                <w:color w:val="000000"/>
                <w:sz w:val="15"/>
                <w:szCs w:val="16"/>
              </w:rPr>
              <w:t>、</w:t>
            </w:r>
            <m:oMath>
              <m:sSub>
                <m:sSubPr/>
                <m:e>
                  <m:r>
                    <m:rPr/>
                    <w:rPr>
                      <w:rFonts w:ascii="Cambria Math" w:hAnsi="Cambria Math"/>
                      <w:sz w:val="15"/>
                    </w:rPr>
                    <m:t>A</m:t>
                  </m:r>
                </m:e>
                <m:sub>
                  <m:r>
                    <m:rPr/>
                    <w:rPr>
                      <w:rFonts w:ascii="Cambria Math" w:hAnsi="Cambria Math"/>
                      <w:sz w:val="15"/>
                    </w:rPr>
                    <m:t>n</m:t>
                  </m:r>
                </m:sub>
              </m:sSub>
            </m:oMath>
            <w:r>
              <w:rPr>
                <w:rFonts w:hint="eastAsia" w:ascii="Times New Roman" w:hAnsi="Times New Roman" w:eastAsia="宋体" w:cs="Times New Roman"/>
                <w:color w:val="000000"/>
                <w:sz w:val="15"/>
                <w:szCs w:val="16"/>
              </w:rPr>
              <w:t xml:space="preserve">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627" w:type="dxa"/>
            <w:shd w:val="clear" w:color="auto" w:fill="FFFFFF"/>
            <w:tcMar>
              <w:top w:w="70" w:type="dxa"/>
              <w:left w:w="90" w:type="dxa"/>
              <w:bottom w:w="70" w:type="dxa"/>
              <w:right w:w="90" w:type="dxa"/>
            </w:tcMar>
            <w:vAlign w:val="center"/>
          </w:tcPr>
          <w:p w14:paraId="13A0967A">
            <w:pPr>
              <w:keepNext w:val="0"/>
              <w:spacing w:before="0" w:after="0" w:line="240" w:lineRule="auto"/>
              <w:ind w:left="0" w:firstLine="0"/>
            </w:pPr>
            <w:r>
              <w:rPr>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     (7)</m:t>
          </m:r>
        </m:oMath>
      </m:oMathPara>
    </w:p>
    <w:p w14:paraId="5514C7F1">
      <w:pPr>
        <w:spacing w:before="20" w:after="0" w:line="240" w:lineRule="auto"/>
        <w:jc w:val="center"/>
      </w:pPr>
      <m:oMathPara>
        <m:oMath>
          <m:r>
            <m:rPr/>
            <m:t xml:space="preserve">O(N log N),  </m:t>
          </m:r>
          <m:sSub>
            <m:sSubPr/>
            <m:e>
              <m:r>
                <m:rPr/>
                <m:t>d</m:t>
              </m:r>
            </m:e>
            <m:sub>
              <m:r>
                <m:rPr/>
                <m:t>H</m:t>
              </m:r>
            </m:sub>
          </m:sSub>
          <m:r>
            <m:rPr/>
            <m:t>̄ 的直接计算为 O(N²)     (8)</m:t>
          </m:r>
        </m:oMath>
      </m:oMathPara>
    </w:p>
    <w:p w14:paraId="27F417FE">
      <w:pPr>
        <w:spacing w:before="0" w:after="80" w:line="276" w:lineRule="auto"/>
        <w:ind w:firstLine="360"/>
        <w:jc w:val="both"/>
      </w:pPr>
      <w:r>
        <w:rPr>
          <w:rFonts w:hint="eastAsia" w:ascii="Times New Roman" w:hAnsi="Times New Roman" w:eastAsia="宋体" w:cs="Times New Roman"/>
          <w:color w:val="000000"/>
          <w:sz w:val="18"/>
          <w:szCs w:val="18"/>
        </w:rPr>
        <w:t xml:space="preserve">设铁芯、低压绕组、高压绕组和冷却模块的候选规模分别为</w:t>
      </w:r>
      <m:oMath>
        <m:sSub>
          <m:e>
            <m:r>
              <w:rPr>
                <w:rFonts w:ascii="Cambria Math" w:hAnsi="Cambria Math"/>
                <w:sz w:val="18"/>
              </w:rPr>
              <m:t>n</m:t>
            </m:r>
          </m:e>
          <m:sub>
            <m:r>
              <w:rPr>
                <w:rFonts w:ascii="Cambria Math" w:hAnsi="Cambria Math"/>
                <w:sz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n</m:t>
            </m:r>
          </m:e>
          <m:sub>
            <m:r>
              <w:rPr>
                <w:rFonts w:ascii="Cambria Math" w:hAnsi="Cambria Math"/>
                <w:sz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n</m:t>
            </m:r>
          </m:e>
          <m:sub>
            <m:r>
              <w:rPr>
                <w:rFonts w:ascii="Cambria Math" w:hAnsi="Cambria Math"/>
                <w:sz w:val="18"/>
              </w:rPr>
              <m:t>h</m:t>
            </m:r>
          </m:sub>
        </m:sSub>
      </m:oMath>
      <w:r>
        <w:rPr>
          <w:rFonts w:hint="eastAsia" w:ascii="Times New Roman" w:hAnsi="Times New Roman" w:eastAsia="宋体" w:cs="Times New Roman"/>
          <w:color w:val="000000"/>
          <w:sz w:val="18"/>
          <w:szCs w:val="18"/>
        </w:rPr>
        <w:t xml:space="preserve">和</w:t>
      </w:r>
      <m:oMath>
        <m:sSub>
          <m:e>
            <m:r>
              <w:rPr>
                <w:rFonts w:ascii="Cambria Math" w:hAnsi="Cambria Math"/>
                <w:sz w:val="18"/>
              </w:rPr>
              <m:t>n</m:t>
            </m:r>
          </m:e>
          <m:sub>
            <m:r>
              <w:rPr>
                <w:rFonts w:ascii="Cambria Math" w:hAnsi="Cambria Math"/>
                <w:sz w:val="18"/>
              </w:rPr>
              <m:t>k</m:t>
            </m:r>
          </m:sub>
        </m:sSub>
      </m:oMath>
      <w:r>
        <w:rPr>
          <w:rFonts w:hint="eastAsia" w:ascii="Times New Roman" w:hAnsi="Times New Roman" w:eastAsia="宋体" w:cs="Times New Roman"/>
          <w:color w:val="000000"/>
          <w:sz w:val="18"/>
          <w:szCs w:val="18"/>
        </w:rPr>
        <w:t xml:space="preserve">，则完整笛卡儿域的理论规模为O(</w:t>
      </w:r>
      <m:oMath>
        <m:sSub>
          <m:e>
            <m:r>
              <w:rPr>
                <w:rFonts w:ascii="Cambria Math" w:hAnsi="Cambria Math"/>
                <w:sz w:val="18"/>
              </w:rPr>
              <m:t>n</m:t>
            </m:r>
          </m:e>
          <m:sub>
            <m:r>
              <w:rPr>
                <w:rFonts w:ascii="Cambria Math" w:hAnsi="Cambria Math"/>
                <w:sz w:val="18"/>
              </w:rPr>
              <m:t>c</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n</m:t>
            </m:r>
          </m:e>
          <m:sub>
            <m:r>
              <w:rPr>
                <w:rFonts w:ascii="Cambria Math" w:hAnsi="Cambria Math"/>
                <w:sz w:val="18"/>
              </w:rPr>
              <m:t>l</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n</m:t>
            </m:r>
          </m:e>
          <m:sub>
            <m:r>
              <w:rPr>
                <w:rFonts w:ascii="Cambria Math" w:hAnsi="Cambria Math"/>
                <w:sz w:val="18"/>
              </w:rPr>
              <m:t>h</m:t>
            </m:r>
          </m:sub>
        </m:sSub>
      </m:oMath>
      <w:r>
        <w:rPr>
          <w:rFonts w:hint="eastAsia" w:ascii="Times New Roman" w:hAnsi="Times New Roman" w:eastAsia="宋体" w:cs="Times New Roman"/>
          <w:color w:val="000000"/>
          <w:sz w:val="18"/>
          <w:szCs w:val="18"/>
        </w:rPr>
        <w:t xml:space="preserve">×</w:t>
      </w:r>
      <m:oMath>
        <m:sSub>
          <m:e>
            <m:r>
              <w:rPr>
                <w:rFonts w:ascii="Cambria Math" w:hAnsi="Cambria Math"/>
                <w:sz w:val="18"/>
              </w:rPr>
              <m:t>n</m:t>
            </m:r>
          </m:e>
          <m:sub>
            <m:r>
              <w:rPr>
                <w:rFonts w:ascii="Cambria Math" w:hAnsi="Cambria Math"/>
                <w:sz w:val="18"/>
              </w:rPr>
              <m:t>k</m:t>
            </m:r>
          </m:sub>
        </m:sSub>
      </m:oMath>
      <w:r>
        <w:rPr>
          <w:rFonts w:hint="eastAsia" w:ascii="Times New Roman" w:hAnsi="Times New Roman" w:eastAsia="宋体" w:cs="Times New Roman"/>
          <w:color w:val="000000"/>
          <w:sz w:val="18"/>
          <w:szCs w:val="18"/>
        </w:rPr>
        <w:t>)。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N)，其中N为本代可计算候选数；全量平均汉明距离的直接计算为O(N²)；本轮离线统计以K≤120抽样，距离计算为O(K²)，不参与父代选择或候选生成。实际运行时间主要由真实工程精算调用主导。</w:t>
      </w:r>
    </w:p>
    <w:p w14:paraId="75A30EDE">
      <w:pPr>
        <w:pStyle w:val="4"/>
        <w:keepNext/>
        <w:keepLines/>
        <w:spacing w:before="80" w:after="40" w:line="276" w:lineRule="auto"/>
        <w:ind w:firstLine="0"/>
        <w:jc w:val="left"/>
        <w:rPr>
          <w:rFonts w:ascii="Times New Roman" w:hAnsi="Times New Roman" w:eastAsia="宋体" w:cs="Times New Roman"/>
          <w:b/>
          <w:i w:val="0"/>
          <w:color w:val="000000"/>
          <w:sz w:val="21"/>
          <w:szCs w:val="21"/>
        </w:rPr>
      </w:pPr>
      <w:r>
        <w:rPr>
          <w:rFonts w:hint="eastAsia" w:ascii="Times New Roman" w:hAnsi="Times New Roman" w:eastAsia="宋体" w:cs="Times New Roman"/>
          <w:b/>
          <w:i w:val="0"/>
          <w:color w:val="000000"/>
          <w:sz w:val="19"/>
          <w:szCs w:val="19"/>
        </w:rPr>
        <w:t>2.3 运行内已评价候选池、父代抽样与可选诊断反馈</w:t>
      </w:r>
    </w:p>
    <w:p w14:paraId="1F691D5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中以三元锦标赛选取；父代B以0.30的固定概率从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中以同样规则选取，其余0.70概率从</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与当前工作种群的并集选取。</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因此既通过父代B向交叉提供近边界结构，也在诊断探测扩展策略中提供局部探测输入。若</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为空而</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非空，则父代A从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选取、父代B从</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与工作种群并集选取；两档案均空时才完全退回工作种群。0.30为本文冻结的可复核运行参数，未将其作为经敏感性优化得到的结论。</w:t>
      </w:r>
    </w:p>
    <w:p w14:paraId="7CC61B66">
      <w:pPr>
        <w:keepNext w:val="0"/>
        <w:widowControl/>
        <w:wordWrap/>
        <w:spacing w:before="0" w:after="0" w:line="276" w:lineRule="auto"/>
        <w:ind w:left="0" w:right="0" w:firstLine="360"/>
        <w:jc w:val="both"/>
      </w:pPr>
      <w:r>
        <w:rPr>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sSubPr/>
          <m:e>
            <m:r>
              <m:rPr/>
              <m:t>p</m:t>
            </m:r>
          </m:e>
          <m:sub>
            <m:r>
              <m:rPr/>
              <m:t>single</m:t>
            </m:r>
          </m:sub>
        </m:sSub>
        <m:r>
          <m:rPr/>
          <m:t>=0.75</m:t>
        </m:r>
      </m:oMath>
      <w:r>
        <w:rPr>
          <w:rFonts w:ascii="Times New Roman" w:hAnsi="Times New Roman" w:eastAsia="宋体" w:cs="Times New Roman"/>
          <w:sz w:val="18"/>
        </w:rPr>
        <w:t>，即整体替换结构和电磁耦合块或冷却块之一，双模块替换概率</w:t>
      </w:r>
      <m:oMath>
        <m:sSub>
          <m:sSubPr/>
          <m:e>
            <m:r>
              <m:rPr/>
              <m:t>p</m:t>
            </m:r>
          </m:e>
          <m:sub>
            <m:r>
              <m:rPr/>
              <m:t>double</m:t>
            </m:r>
          </m:sub>
        </m:sSub>
        <m:r>
          <m:rPr/>
          <m:t>=0.25</m:t>
        </m:r>
      </m:oMath>
      <w:r>
        <w:rPr>
          <w:rFonts w:ascii="Times New Roman" w:hAnsi="Times New Roman" w:eastAsia="宋体" w:cs="Times New Roman"/>
          <w:sz w:val="18"/>
        </w:rPr>
        <w:t>，即同时替换这两个模块，再经合法化函数处理后形成未见候选。</w:t>
      </w:r>
      <m:oMath>
        <m:sSub>
          <m:sSubPr/>
          <m:e>
            <m:r>
              <m:rPr/>
              <m:t>p</m:t>
            </m:r>
          </m:e>
          <m:sub>
            <m:r>
              <m:rPr/>
              <m:t>single</m:t>
            </m:r>
          </m:sub>
        </m:sSub>
      </m:oMath>
      <w:r>
        <w:rPr>
          <w:rFonts w:ascii="Times New Roman" w:hAnsi="Times New Roman" w:eastAsia="宋体" w:cs="Times New Roman"/>
          <w:sz w:val="18"/>
        </w:rPr>
        <w:t>与表5中的耦合交叉率</w:t>
      </w:r>
      <m:oMath>
        <m:sSub>
          <m:sSubPr/>
          <m:e>
            <m:r>
              <m:rPr/>
              <m:t>p</m:t>
            </m:r>
          </m:e>
          <m:sub>
            <m:r>
              <m:rPr/>
              <m:t>cross</m:t>
            </m:r>
          </m:sub>
        </m:sSub>
        <m:r>
          <m:rPr/>
          <m:t>=0.75</m:t>
        </m:r>
      </m:oMath>
      <w:r>
        <w:rPr>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keepLines/>
        <w:spacing w:before="80" w:after="40" w:line="276" w:lineRule="auto"/>
        <w:ind w:firstLine="0"/>
        <w:jc w:val="left"/>
      </w:pPr>
      <w:r>
        <w:rPr>
          <w:rFonts w:hint="eastAsia" w:ascii="Times New Roman" w:hAnsi="Times New Roman" w:eastAsia="宋体" w:cs="Times New Roman"/>
          <w:b/>
          <w:color w:val="000000"/>
          <w:sz w:val="19"/>
          <w:szCs w:val="19"/>
        </w:rPr>
        <w:t>2.4 BGA与MGA对照设定及与Deb规则的关系</w:t>
      </w:r>
    </w:p>
    <w:p w14:paraId="08CB6E19">
      <w:pPr>
        <w:keepNext w:val="0"/>
        <w:widowControl/>
        <w:wordWrap/>
        <w:spacing w:before="0" w:after="0" w:line="276" w:lineRule="auto"/>
        <w:ind w:left="0" w:right="0" w:firstLine="360"/>
        <w:jc w:val="both"/>
      </w:pPr>
      <w:r>
        <w:rPr>
          <w:rFonts w:ascii="Times New Roman" w:hAnsi="Times New Roman" w:eastAsia="宋体"/>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3 实验设置</w:t>
      </w:r>
    </w:p>
    <w:p w14:paraId="2C9D637C">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3.1 实验场景</w:t>
      </w:r>
    </w:p>
    <w:p w14:paraId="415F9B3A">
      <w:pPr>
        <w:keepNext w:val="0"/>
        <w:widowControl/>
        <w:wordWrap/>
        <w:spacing w:before="0" w:after="0" w:line="276" w:lineRule="auto"/>
        <w:ind w:left="0" w:right="0" w:firstLine="360"/>
        <w:jc w:val="both"/>
      </w:pPr>
      <w:r>
        <w:rPr>
          <w:rFonts w:ascii="Times New Roman" w:hAnsi="Times New Roman" w:eastAsia="宋体" w:cs="Times New Roman"/>
          <w:sz w:val="18"/>
          <w:szCs w:val="18"/>
        </w:rPr>
        <w:t>表4列出五个预定义主比较场景的实际业务系统冻结配置快照。表中的第0代精算数是本次覆盖、历史和随机候选去重后实际调用精算器的数量；工作种群规模N按当前实现由确定。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4</w:t>
        </w:r>
      </w:fldSimple>
      <w:r>
        <w:rPr>
          <w:rFonts w:hint="eastAsia" w:ascii="Times New Roman" w:hAnsi="Times New Roman" w:eastAsia="宋体" w:cs="Times New Roman"/>
          <w:b w:val="0"/>
          <w:color w:val="000000"/>
          <w:sz w:val="18"/>
          <w:szCs w:val="18"/>
        </w:rPr>
        <w:t xml:space="preserve"> 五个预定义主比较场景与搜索预算</w:t>
      </w:r>
    </w:p>
    <w:tbl>
      <w:tblPr>
        <w:tblStyle w:val="32"/>
        <w:tblW w:w="4592"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473"/>
        <w:gridCol w:w="597"/>
        <w:gridCol w:w="873"/>
        <w:gridCol w:w="129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59" w:type="dxa"/>
            <w:shd w:val="clear" w:color="auto" w:fill="D9EAF7"/>
            <w:tcMar>
              <w:top w:w="35" w:type="dxa"/>
              <w:left w:w="45" w:type="dxa"/>
              <w:bottom w:w="35" w:type="dxa"/>
              <w:right w:w="45" w:type="dxa"/>
            </w:tcMar>
            <w:vAlign w:val="center"/>
          </w:tcPr>
          <w:p w14:paraId="7F24CA3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473" w:type="dxa"/>
            <w:shd w:val="clear" w:color="auto" w:fill="D9EAF7"/>
            <w:tcMar>
              <w:top w:w="35" w:type="dxa"/>
              <w:left w:w="45" w:type="dxa"/>
              <w:bottom w:w="35" w:type="dxa"/>
              <w:right w:w="45" w:type="dxa"/>
            </w:tcMar>
            <w:vAlign w:val="center"/>
          </w:tcPr>
          <w:p w14:paraId="7F24CA38">
            <w:pPr>
              <w:keepNext/>
              <w:spacing w:before="0" w:after="0" w:line="240" w:lineRule="auto"/>
              <w:ind w:firstLine="0"/>
              <w:jc w:val="center"/>
            </w:pPr>
            <w:r>
              <w:rPr>
                <w:rFonts w:hint="eastAsia" w:ascii="Times New Roman" w:hAnsi="Times New Roman" w:eastAsia="宋体" w:cs="Times New Roman"/>
                <w:b/>
                <w:sz w:val="15"/>
                <w:szCs w:val="16"/>
              </w:rPr>
              <w:t>容量与结构</w:t>
            </w:r>
          </w:p>
        </w:tc>
        <w:tc>
          <w:tcPr>
            <w:tcW w:w="597" w:type="dxa"/>
            <w:shd w:val="clear" w:color="auto" w:fill="D9EAF7"/>
            <w:tcMar>
              <w:top w:w="35" w:type="dxa"/>
              <w:left w:w="45" w:type="dxa"/>
              <w:bottom w:w="35" w:type="dxa"/>
              <w:right w:w="45" w:type="dxa"/>
            </w:tcMar>
            <w:vAlign w:val="center"/>
          </w:tcPr>
          <w:p w14:paraId="7F24CA3A">
            <w:pPr>
              <w:keepNext/>
              <w:spacing w:before="0" w:after="0" w:line="240" w:lineRule="auto"/>
              <w:ind w:firstLine="0"/>
              <w:jc w:val="center"/>
            </w:pPr>
            <w:r>
              <w:rPr>
                <w:rFonts w:hint="eastAsia" w:ascii="Times New Roman" w:hAnsi="Times New Roman" w:eastAsia="宋体" w:cs="Times New Roman"/>
                <w:b/>
                <w:sz w:val="15"/>
                <w:szCs w:val="16"/>
              </w:rPr>
              <w:t>低压/高压类别</w:t>
            </w:r>
          </w:p>
        </w:tc>
        <w:tc>
          <w:tcPr>
            <w:tcW w:w="873" w:type="dxa"/>
            <w:shd w:val="clear" w:color="auto" w:fill="D9EAF7"/>
            <w:tcMar>
              <w:top w:w="35" w:type="dxa"/>
              <w:left w:w="45" w:type="dxa"/>
              <w:bottom w:w="35" w:type="dxa"/>
              <w:right w:w="45" w:type="dxa"/>
            </w:tcMar>
            <w:vAlign w:val="center"/>
          </w:tcPr>
          <w:p w14:paraId="7F24CA3C">
            <w:pPr>
              <w:keepNext/>
              <w:spacing w:before="0" w:after="0" w:line="240" w:lineRule="auto"/>
              <w:ind w:firstLine="0"/>
              <w:jc w:val="center"/>
            </w:pPr>
            <w:r>
              <w:rPr>
                <w:rFonts w:hint="eastAsia" w:ascii="Times New Roman" w:hAnsi="Times New Roman" w:eastAsia="宋体" w:cs="Times New Roman"/>
                <w:b/>
                <w:sz w:val="15"/>
                <w:szCs w:val="16"/>
              </w:rPr>
              <w:t xml:space="preserve">第0代精算 </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b/>
                <w:sz w:val="15"/>
                <w:szCs w:val="16"/>
              </w:rPr>
              <w:t>（次）</w:t>
            </w:r>
          </w:p>
        </w:tc>
        <w:tc>
          <w:tcPr>
            <w:tcW w:w="1290" w:type="dxa"/>
            <w:shd w:val="clear" w:color="auto" w:fill="D9EAF7"/>
            <w:tcMar>
              <w:top w:w="35" w:type="dxa"/>
              <w:left w:w="45" w:type="dxa"/>
              <w:bottom w:w="35" w:type="dxa"/>
              <w:right w:w="45" w:type="dxa"/>
            </w:tcMar>
            <w:vAlign w:val="center"/>
          </w:tcPr>
          <w:p w14:paraId="7F24CA3E">
            <w:pPr>
              <w:keepNext/>
              <w:spacing w:before="0" w:after="0" w:line="240" w:lineRule="auto"/>
              <w:ind w:firstLine="0"/>
              <w:jc w:val="center"/>
            </w:pPr>
            <w:r>
              <w:rPr>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40">
            <w:pPr>
              <w:keepNext/>
              <w:spacing w:before="0" w:after="0" w:line="240" w:lineRule="auto"/>
              <w:ind w:firstLine="0"/>
              <w:jc w:val="center"/>
            </w:pPr>
            <w:r>
              <w:rPr>
                <w:rFonts w:hint="eastAsia" w:ascii="Times New Roman" w:hAnsi="Times New Roman" w:eastAsia="宋体" w:cs="Times New Roman"/>
                <w:sz w:val="15"/>
                <w:szCs w:val="16"/>
              </w:rPr>
              <w:t>A</w:t>
            </w:r>
          </w:p>
        </w:tc>
        <w:tc>
          <w:tcPr>
            <w:tcW w:w="1473" w:type="dxa"/>
            <w:shd w:val="clear" w:color="auto" w:fill="FFFFFF"/>
            <w:tcMar>
              <w:top w:w="35" w:type="dxa"/>
              <w:left w:w="45" w:type="dxa"/>
              <w:bottom w:w="35" w:type="dxa"/>
              <w:right w:w="45" w:type="dxa"/>
            </w:tcMar>
            <w:vAlign w:val="center"/>
          </w:tcPr>
          <w:p w14:paraId="7F24CA42">
            <w:pPr>
              <w:keepNext/>
              <w:spacing w:before="0" w:after="0" w:line="240" w:lineRule="auto"/>
              <w:ind w:firstLine="0"/>
              <w:jc w:val="center"/>
            </w:pPr>
            <w:r>
              <w:rPr>
                <w:rFonts w:hint="eastAsia" w:ascii="Times New Roman" w:hAnsi="Times New Roman" w:eastAsia="宋体" w:cs="Times New Roman"/>
                <w:sz w:val="15"/>
                <w:szCs w:val="16"/>
              </w:rPr>
              <w:t>50 kVA 圆形-波纹</w:t>
            </w:r>
          </w:p>
        </w:tc>
        <w:tc>
          <w:tcPr>
            <w:tcW w:w="597" w:type="dxa"/>
            <w:shd w:val="clear" w:color="auto" w:fill="FFFFFF"/>
            <w:tcMar>
              <w:top w:w="35" w:type="dxa"/>
              <w:left w:w="45" w:type="dxa"/>
              <w:bottom w:w="35" w:type="dxa"/>
              <w:right w:w="45" w:type="dxa"/>
            </w:tcMar>
            <w:vAlign w:val="center"/>
          </w:tcPr>
          <w:p w14:paraId="7F24CA44">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46">
            <w:pPr>
              <w:keepNext/>
              <w:spacing w:before="0" w:after="0" w:line="240" w:lineRule="auto"/>
              <w:ind w:firstLine="0"/>
              <w:jc w:val="center"/>
            </w:pPr>
            <w:r>
              <w:rPr>
                <w:rFonts w:hint="eastAsia" w:ascii="Times New Roman" w:hAnsi="Times New Roman" w:eastAsia="宋体" w:cs="Times New Roman"/>
                <w:sz w:val="15"/>
                <w:szCs w:val="16"/>
              </w:rPr>
              <w:t>3 335</w:t>
            </w:r>
          </w:p>
        </w:tc>
        <w:tc>
          <w:tcPr>
            <w:tcW w:w="1290" w:type="dxa"/>
            <w:shd w:val="clear" w:color="auto" w:fill="FFFFFF"/>
            <w:tcMar>
              <w:top w:w="35" w:type="dxa"/>
              <w:left w:w="45" w:type="dxa"/>
              <w:bottom w:w="35" w:type="dxa"/>
              <w:right w:w="45" w:type="dxa"/>
            </w:tcMar>
            <w:vAlign w:val="center"/>
          </w:tcPr>
          <w:p w14:paraId="7F24CA48">
            <w:pPr>
              <w:keepNext/>
              <w:spacing w:before="0" w:after="0" w:line="240" w:lineRule="auto"/>
              <w:ind w:firstLine="0"/>
              <w:jc w:val="center"/>
            </w:pPr>
            <w:r>
              <w:rPr>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4A">
            <w:pPr>
              <w:keepNext/>
              <w:spacing w:before="0" w:after="0" w:line="240" w:lineRule="auto"/>
              <w:ind w:firstLine="0"/>
              <w:jc w:val="center"/>
            </w:pPr>
            <w:r>
              <w:rPr>
                <w:rFonts w:hint="eastAsia" w:ascii="Times New Roman" w:hAnsi="Times New Roman" w:eastAsia="宋体" w:cs="Times New Roman"/>
                <w:sz w:val="15"/>
                <w:szCs w:val="16"/>
              </w:rPr>
              <w:t>B</w:t>
            </w:r>
          </w:p>
        </w:tc>
        <w:tc>
          <w:tcPr>
            <w:tcW w:w="1473" w:type="dxa"/>
            <w:shd w:val="clear" w:color="auto" w:fill="F5F8FA"/>
            <w:tcMar>
              <w:top w:w="35" w:type="dxa"/>
              <w:left w:w="45" w:type="dxa"/>
              <w:bottom w:w="35" w:type="dxa"/>
              <w:right w:w="45" w:type="dxa"/>
            </w:tcMar>
            <w:vAlign w:val="center"/>
          </w:tcPr>
          <w:p w14:paraId="7F24CA4C">
            <w:pPr>
              <w:keepNext/>
              <w:spacing w:before="0" w:after="0" w:line="240" w:lineRule="auto"/>
              <w:ind w:firstLine="0"/>
              <w:jc w:val="center"/>
            </w:pPr>
            <w:r>
              <w:rPr>
                <w:rFonts w:hint="eastAsia" w:ascii="Times New Roman" w:hAnsi="Times New Roman" w:eastAsia="宋体" w:cs="Times New Roman"/>
                <w:sz w:val="15"/>
                <w:szCs w:val="16"/>
              </w:rPr>
              <w:t>100 kVA 长圆-波纹</w:t>
            </w:r>
          </w:p>
        </w:tc>
        <w:tc>
          <w:tcPr>
            <w:tcW w:w="597" w:type="dxa"/>
            <w:shd w:val="clear" w:color="auto" w:fill="F5F8FA"/>
            <w:tcMar>
              <w:top w:w="35" w:type="dxa"/>
              <w:left w:w="45" w:type="dxa"/>
              <w:bottom w:w="35" w:type="dxa"/>
              <w:right w:w="45" w:type="dxa"/>
            </w:tcMar>
            <w:vAlign w:val="center"/>
          </w:tcPr>
          <w:p w14:paraId="7F24CA4E">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5F8FA"/>
            <w:tcMar>
              <w:top w:w="35" w:type="dxa"/>
              <w:left w:w="45" w:type="dxa"/>
              <w:bottom w:w="35" w:type="dxa"/>
              <w:right w:w="45" w:type="dxa"/>
            </w:tcMar>
            <w:vAlign w:val="center"/>
          </w:tcPr>
          <w:p w14:paraId="7F24CA50">
            <w:pPr>
              <w:keepNext/>
              <w:spacing w:before="0" w:after="0" w:line="240" w:lineRule="auto"/>
              <w:ind w:firstLine="0"/>
              <w:jc w:val="center"/>
            </w:pPr>
            <w:r>
              <w:rPr>
                <w:rFonts w:hint="eastAsia" w:ascii="Times New Roman" w:hAnsi="Times New Roman" w:eastAsia="宋体" w:cs="Times New Roman"/>
                <w:sz w:val="15"/>
                <w:szCs w:val="16"/>
              </w:rPr>
              <w:t>2 825</w:t>
            </w:r>
          </w:p>
        </w:tc>
        <w:tc>
          <w:tcPr>
            <w:tcW w:w="1290" w:type="dxa"/>
            <w:shd w:val="clear" w:color="auto" w:fill="F5F8FA"/>
            <w:tcMar>
              <w:top w:w="35" w:type="dxa"/>
              <w:left w:w="45" w:type="dxa"/>
              <w:bottom w:w="35" w:type="dxa"/>
              <w:right w:w="45" w:type="dxa"/>
            </w:tcMar>
            <w:vAlign w:val="center"/>
          </w:tcPr>
          <w:p w14:paraId="7F24CA52">
            <w:pPr>
              <w:keepNext/>
              <w:spacing w:before="0" w:after="0" w:line="240" w:lineRule="auto"/>
              <w:ind w:firstLine="0"/>
              <w:jc w:val="center"/>
            </w:pPr>
            <w:r>
              <w:rPr>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54">
            <w:pPr>
              <w:keepNext/>
              <w:spacing w:before="0" w:after="0" w:line="240" w:lineRule="auto"/>
              <w:ind w:firstLine="0"/>
              <w:jc w:val="center"/>
            </w:pPr>
            <w:r>
              <w:rPr>
                <w:rFonts w:hint="eastAsia" w:ascii="Times New Roman" w:hAnsi="Times New Roman" w:eastAsia="宋体" w:cs="Times New Roman"/>
                <w:sz w:val="15"/>
                <w:szCs w:val="16"/>
              </w:rPr>
              <w:t>C</w:t>
            </w:r>
          </w:p>
        </w:tc>
        <w:tc>
          <w:tcPr>
            <w:tcW w:w="1473" w:type="dxa"/>
            <w:shd w:val="clear" w:color="auto" w:fill="FFFFFF"/>
            <w:tcMar>
              <w:top w:w="35" w:type="dxa"/>
              <w:left w:w="45" w:type="dxa"/>
              <w:bottom w:w="35" w:type="dxa"/>
              <w:right w:w="45" w:type="dxa"/>
            </w:tcMar>
            <w:vAlign w:val="center"/>
          </w:tcPr>
          <w:p w14:paraId="7F24CA56">
            <w:pPr>
              <w:keepNext/>
              <w:spacing w:before="0" w:after="0" w:line="240" w:lineRule="auto"/>
              <w:ind w:firstLine="0"/>
              <w:jc w:val="center"/>
            </w:pPr>
            <w:r>
              <w:rPr>
                <w:rFonts w:hint="eastAsia" w:ascii="Times New Roman" w:hAnsi="Times New Roman" w:eastAsia="宋体" w:cs="Times New Roman"/>
                <w:sz w:val="15"/>
                <w:szCs w:val="16"/>
              </w:rPr>
              <w:t>300 kVA 长圆-波纹</w:t>
            </w:r>
          </w:p>
        </w:tc>
        <w:tc>
          <w:tcPr>
            <w:tcW w:w="597" w:type="dxa"/>
            <w:shd w:val="clear" w:color="auto" w:fill="FFFFFF"/>
            <w:tcMar>
              <w:top w:w="35" w:type="dxa"/>
              <w:left w:w="45" w:type="dxa"/>
              <w:bottom w:w="35" w:type="dxa"/>
              <w:right w:w="45" w:type="dxa"/>
            </w:tcMar>
            <w:vAlign w:val="center"/>
          </w:tcPr>
          <w:p w14:paraId="7F24CA58">
            <w:pPr>
              <w:keepNext/>
              <w:spacing w:before="0" w:after="0" w:line="240" w:lineRule="auto"/>
              <w:ind w:firstLine="0"/>
              <w:jc w:val="center"/>
            </w:pPr>
            <w:r>
              <w:rPr>
                <w:rFonts w:hint="eastAsia" w:ascii="Times New Roman" w:hAnsi="Times New Roman" w:eastAsia="宋体" w:cs="Times New Roman"/>
                <w:sz w:val="15"/>
                <w:szCs w:val="16"/>
              </w:rPr>
              <w:t>1 / 1</w:t>
            </w:r>
          </w:p>
        </w:tc>
        <w:tc>
          <w:tcPr>
            <w:tcW w:w="873" w:type="dxa"/>
            <w:shd w:val="clear" w:color="auto" w:fill="FFFFFF"/>
            <w:tcMar>
              <w:top w:w="35" w:type="dxa"/>
              <w:left w:w="45" w:type="dxa"/>
              <w:bottom w:w="35" w:type="dxa"/>
              <w:right w:w="45" w:type="dxa"/>
            </w:tcMar>
            <w:vAlign w:val="center"/>
          </w:tcPr>
          <w:p w14:paraId="7F24CA5A">
            <w:pPr>
              <w:keepNext/>
              <w:spacing w:before="0" w:after="0" w:line="240" w:lineRule="auto"/>
              <w:ind w:firstLine="0"/>
              <w:jc w:val="center"/>
            </w:pPr>
            <w:r>
              <w:rPr>
                <w:rFonts w:hint="eastAsia" w:ascii="Times New Roman" w:hAnsi="Times New Roman" w:eastAsia="宋体" w:cs="Times New Roman"/>
                <w:sz w:val="15"/>
                <w:szCs w:val="16"/>
              </w:rPr>
              <w:t>12 303</w:t>
            </w:r>
          </w:p>
        </w:tc>
        <w:tc>
          <w:tcPr>
            <w:tcW w:w="1290" w:type="dxa"/>
            <w:shd w:val="clear" w:color="auto" w:fill="FFFFFF"/>
            <w:tcMar>
              <w:top w:w="35" w:type="dxa"/>
              <w:left w:w="45" w:type="dxa"/>
              <w:bottom w:w="35" w:type="dxa"/>
              <w:right w:w="45" w:type="dxa"/>
            </w:tcMar>
            <w:vAlign w:val="center"/>
          </w:tcPr>
          <w:p w14:paraId="7F24CA5C">
            <w:pPr>
              <w:keepNext/>
              <w:spacing w:before="0" w:after="0" w:line="240" w:lineRule="auto"/>
              <w:ind w:firstLine="0"/>
              <w:jc w:val="center"/>
            </w:pPr>
            <w:r>
              <w:rPr>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5F8FA"/>
            <w:tcMar>
              <w:top w:w="35" w:type="dxa"/>
              <w:left w:w="45" w:type="dxa"/>
              <w:bottom w:w="35" w:type="dxa"/>
              <w:right w:w="45" w:type="dxa"/>
            </w:tcMar>
            <w:vAlign w:val="center"/>
          </w:tcPr>
          <w:p w14:paraId="7F24CA5E">
            <w:pPr>
              <w:keepNext/>
              <w:spacing w:before="0" w:after="0" w:line="240" w:lineRule="auto"/>
              <w:ind w:firstLine="0"/>
              <w:jc w:val="center"/>
            </w:pPr>
            <w:r>
              <w:rPr>
                <w:rFonts w:hint="eastAsia" w:ascii="Times New Roman" w:hAnsi="Times New Roman" w:eastAsia="宋体" w:cs="Times New Roman"/>
                <w:sz w:val="15"/>
                <w:szCs w:val="16"/>
              </w:rPr>
              <w:t>D</w:t>
            </w:r>
          </w:p>
        </w:tc>
        <w:tc>
          <w:tcPr>
            <w:tcW w:w="1473" w:type="dxa"/>
            <w:shd w:val="clear" w:color="auto" w:fill="F5F8FA"/>
            <w:tcMar>
              <w:top w:w="35" w:type="dxa"/>
              <w:left w:w="45" w:type="dxa"/>
              <w:bottom w:w="35" w:type="dxa"/>
              <w:right w:w="45" w:type="dxa"/>
            </w:tcMar>
            <w:vAlign w:val="center"/>
          </w:tcPr>
          <w:p w14:paraId="7F24CA60">
            <w:pPr>
              <w:keepNext/>
              <w:spacing w:before="0" w:after="0" w:line="240" w:lineRule="auto"/>
              <w:ind w:firstLine="0"/>
              <w:jc w:val="center"/>
            </w:pPr>
            <w:r>
              <w:rPr>
                <w:rFonts w:hint="eastAsia" w:ascii="Times New Roman" w:hAnsi="Times New Roman" w:eastAsia="宋体" w:cs="Times New Roman"/>
                <w:sz w:val="15"/>
                <w:szCs w:val="16"/>
              </w:rPr>
              <w:t>2 000 kVA 长圆-散热器（甲）</w:t>
            </w:r>
          </w:p>
        </w:tc>
        <w:tc>
          <w:tcPr>
            <w:tcW w:w="597" w:type="dxa"/>
            <w:shd w:val="clear" w:color="auto" w:fill="F5F8FA"/>
            <w:tcMar>
              <w:top w:w="35" w:type="dxa"/>
              <w:left w:w="45" w:type="dxa"/>
              <w:bottom w:w="35" w:type="dxa"/>
              <w:right w:w="45" w:type="dxa"/>
            </w:tcMar>
            <w:vAlign w:val="center"/>
          </w:tcPr>
          <w:p w14:paraId="7F24CA62">
            <w:pPr>
              <w:keepNext/>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5F8FA"/>
            <w:tcMar>
              <w:top w:w="35" w:type="dxa"/>
              <w:left w:w="45" w:type="dxa"/>
              <w:bottom w:w="35" w:type="dxa"/>
              <w:right w:w="45" w:type="dxa"/>
            </w:tcMar>
            <w:vAlign w:val="center"/>
          </w:tcPr>
          <w:p w14:paraId="7F24CA64">
            <w:pPr>
              <w:keepNext/>
              <w:spacing w:before="0" w:after="0" w:line="240" w:lineRule="auto"/>
              <w:ind w:firstLine="0"/>
              <w:jc w:val="center"/>
            </w:pPr>
            <w:r>
              <w:rPr>
                <w:rFonts w:hint="eastAsia" w:ascii="Times New Roman" w:hAnsi="Times New Roman" w:eastAsia="宋体" w:cs="Times New Roman"/>
                <w:sz w:val="15"/>
                <w:szCs w:val="16"/>
              </w:rPr>
              <w:t>15 492</w:t>
            </w:r>
          </w:p>
        </w:tc>
        <w:tc>
          <w:tcPr>
            <w:tcW w:w="1290" w:type="dxa"/>
            <w:shd w:val="clear" w:color="auto" w:fill="F5F8FA"/>
            <w:tcMar>
              <w:top w:w="35" w:type="dxa"/>
              <w:left w:w="45" w:type="dxa"/>
              <w:bottom w:w="35" w:type="dxa"/>
              <w:right w:w="45" w:type="dxa"/>
            </w:tcMar>
            <w:vAlign w:val="center"/>
          </w:tcPr>
          <w:p w14:paraId="7F24CA66">
            <w:pPr>
              <w:keepNext/>
              <w:spacing w:before="0" w:after="0" w:line="240" w:lineRule="auto"/>
              <w:ind w:firstLine="0"/>
              <w:jc w:val="center"/>
            </w:pPr>
            <w:r>
              <w:rPr>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59" w:type="dxa"/>
            <w:shd w:val="clear" w:color="auto" w:fill="FFFFFF"/>
            <w:tcMar>
              <w:top w:w="35" w:type="dxa"/>
              <w:left w:w="45" w:type="dxa"/>
              <w:bottom w:w="35" w:type="dxa"/>
              <w:right w:w="45" w:type="dxa"/>
            </w:tcMar>
            <w:vAlign w:val="center"/>
          </w:tcPr>
          <w:p w14:paraId="7F24CA68">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473" w:type="dxa"/>
            <w:shd w:val="clear" w:color="auto" w:fill="FFFFFF"/>
            <w:tcMar>
              <w:top w:w="35" w:type="dxa"/>
              <w:left w:w="45" w:type="dxa"/>
              <w:bottom w:w="35" w:type="dxa"/>
              <w:right w:w="45" w:type="dxa"/>
            </w:tcMar>
            <w:vAlign w:val="center"/>
          </w:tcPr>
          <w:p w14:paraId="7F24CA6A">
            <w:pPr>
              <w:keepNext w:val="0"/>
              <w:spacing w:before="0" w:after="0" w:line="240" w:lineRule="auto"/>
              <w:ind w:firstLine="0"/>
              <w:jc w:val="center"/>
            </w:pPr>
            <w:r>
              <w:rPr>
                <w:rFonts w:hint="eastAsia" w:ascii="Times New Roman" w:hAnsi="Times New Roman" w:eastAsia="宋体" w:cs="Times New Roman"/>
                <w:sz w:val="15"/>
                <w:szCs w:val="16"/>
              </w:rPr>
              <w:t>2 000 kVA 长圆-散热器（乙）</w:t>
            </w:r>
          </w:p>
        </w:tc>
        <w:tc>
          <w:tcPr>
            <w:tcW w:w="597" w:type="dxa"/>
            <w:shd w:val="clear" w:color="auto" w:fill="FFFFFF"/>
            <w:tcMar>
              <w:top w:w="35" w:type="dxa"/>
              <w:left w:w="45" w:type="dxa"/>
              <w:bottom w:w="35" w:type="dxa"/>
              <w:right w:w="45" w:type="dxa"/>
            </w:tcMar>
            <w:vAlign w:val="center"/>
          </w:tcPr>
          <w:p w14:paraId="7F24CA6C">
            <w:pPr>
              <w:keepNext w:val="0"/>
              <w:spacing w:before="0" w:after="0" w:line="240" w:lineRule="auto"/>
              <w:ind w:firstLine="0"/>
              <w:jc w:val="center"/>
            </w:pPr>
            <w:r>
              <w:rPr>
                <w:rFonts w:hint="eastAsia" w:ascii="Times New Roman" w:hAnsi="Times New Roman" w:eastAsia="宋体" w:cs="Times New Roman"/>
                <w:sz w:val="15"/>
                <w:szCs w:val="16"/>
              </w:rPr>
              <w:t>2 / 2</w:t>
            </w:r>
          </w:p>
        </w:tc>
        <w:tc>
          <w:tcPr>
            <w:tcW w:w="873" w:type="dxa"/>
            <w:shd w:val="clear" w:color="auto" w:fill="FFFFFF"/>
            <w:tcMar>
              <w:top w:w="35" w:type="dxa"/>
              <w:left w:w="45" w:type="dxa"/>
              <w:bottom w:w="35" w:type="dxa"/>
              <w:right w:w="45" w:type="dxa"/>
            </w:tcMar>
            <w:vAlign w:val="center"/>
          </w:tcPr>
          <w:p w14:paraId="7F24CA6E">
            <w:pPr>
              <w:keepNext w:val="0"/>
              <w:spacing w:before="0" w:after="0" w:line="240" w:lineRule="auto"/>
              <w:ind w:firstLine="0"/>
              <w:jc w:val="center"/>
            </w:pPr>
            <w:r>
              <w:rPr>
                <w:rFonts w:hint="eastAsia" w:ascii="Times New Roman" w:hAnsi="Times New Roman" w:eastAsia="宋体" w:cs="Times New Roman"/>
                <w:sz w:val="15"/>
                <w:szCs w:val="16"/>
              </w:rPr>
              <w:t>13 698</w:t>
            </w:r>
          </w:p>
        </w:tc>
        <w:tc>
          <w:tcPr>
            <w:tcW w:w="1290" w:type="dxa"/>
            <w:shd w:val="clear" w:color="auto" w:fill="FFFFFF"/>
            <w:tcMar>
              <w:top w:w="35" w:type="dxa"/>
              <w:left w:w="45" w:type="dxa"/>
              <w:bottom w:w="35" w:type="dxa"/>
              <w:right w:w="45" w:type="dxa"/>
            </w:tcMar>
            <w:vAlign w:val="center"/>
          </w:tcPr>
          <w:p w14:paraId="7F24CA70">
            <w:pPr>
              <w:keepNext w:val="0"/>
              <w:spacing w:before="0" w:after="0" w:line="240" w:lineRule="auto"/>
              <w:ind w:firstLine="0"/>
              <w:jc w:val="center"/>
            </w:pPr>
            <w:r>
              <w:rPr>
                <w:rFonts w:hint="eastAsia" w:ascii="Times New Roman" w:hAnsi="Times New Roman" w:eastAsia="宋体" w:cs="Times New Roman"/>
                <w:sz w:val="15"/>
                <w:szCs w:val="16"/>
              </w:rPr>
              <w:t>703 / 8 000</w:t>
            </w:r>
          </w:p>
        </w:tc>
      </w:tr>
    </w:tbl>
    <w:p w14:paraId="61D7CDE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3.2 对照方法与统计协议</w:t>
      </w:r>
    </w:p>
    <w:p w14:paraId="3287163F">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主比较包含5个预定义场景×2种方法×30个配对种子，共300条逐运行汇总记录；另以200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keepNext w:val="0"/>
        <w:widowControl/>
        <w:wordWrap/>
        <w:spacing w:before="0" w:after="0" w:line="276" w:lineRule="auto"/>
        <w:ind w:left="0" w:right="0" w:firstLine="360"/>
        <w:jc w:val="both"/>
      </w:pPr>
      <w:r>
        <w:rPr>
          <w:rFonts w:ascii="Times New Roman" w:hAnsi="Times New Roman" w:eastAsia="宋体"/>
          <w:sz w:val="18"/>
        </w:rPr>
        <w:t>严格可行率的5个主比较场景构成一个Holm校正族；共同成功数不少于6的3个成本比较构成另一个Holm校正族。对同一种子s的共同严格成功配对，定义成本差</w:t>
      </w:r>
      <m:oMath>
        <m:sSub>
          <m:sSubPr/>
          <m:e>
            <m:r>
              <m:rPr/>
              <w:rPr>
                <w:rFonts w:ascii="Cambria Math" w:hAnsi="Cambria Math"/>
                <w:sz w:val="18"/>
              </w:rPr>
              <m:t>Δ</m:t>
            </m:r>
          </m:e>
          <m:sub>
            <m:r>
              <m:rPr/>
              <w:rPr>
                <w:rFonts w:ascii="Cambria Math" w:hAnsi="Cambria Math"/>
                <w:sz w:val="18"/>
              </w:rPr>
              <m:t>s</m:t>
            </m:r>
          </m:sub>
        </m:sSub>
      </m:oMath>
      <w:r>
        <w:rPr>
          <w:rFonts w:ascii="Times New Roman" w:hAnsi="Times New Roman" w:eastAsia="宋体"/>
          <w:sz w:val="18"/>
        </w:rPr>
        <w:t>=</w:t>
      </w:r>
      <m:oMath>
        <m:sSub>
          <m:sSubPr/>
          <m:e>
            <m:r>
              <m:rPr/>
              <w:rPr>
                <w:rFonts w:ascii="Cambria Math" w:hAnsi="Cambria Math"/>
                <w:sz w:val="18"/>
              </w:rPr>
              <m:t>C</m:t>
            </m:r>
          </m:e>
          <m:sub>
            <m:r>
              <m:rPr/>
              <w:rPr>
                <w:rFonts w:ascii="Cambria Math" w:hAnsi="Cambria Math"/>
                <w:sz w:val="18"/>
              </w:rPr>
              <m:t>MGA,s</m:t>
            </m:r>
          </m:sub>
        </m:sSub>
      </m:oMath>
      <w:r>
        <w:rPr>
          <w:rFonts w:ascii="Times New Roman" w:hAnsi="Times New Roman" w:eastAsia="宋体"/>
          <w:sz w:val="18"/>
        </w:rPr>
        <w:t>−</w:t>
      </w:r>
      <m:oMath>
        <m:sSub>
          <m:sSubPr/>
          <m:e>
            <m:r>
              <m:rPr/>
              <w:rPr>
                <w:rFonts w:ascii="Cambria Math" w:hAnsi="Cambria Math"/>
                <w:sz w:val="18"/>
              </w:rPr>
              <m:t>C</m:t>
            </m:r>
          </m:e>
          <m:sub>
            <m:r>
              <m:rPr/>
              <w:rPr>
                <w:rFonts w:ascii="Cambria Math" w:hAnsi="Cambria Math"/>
                <w:sz w:val="18"/>
              </w:rPr>
              <m:t>BGA,s</m:t>
            </m:r>
          </m:sub>
        </m:sSub>
      </m:oMath>
      <w:r>
        <w:rPr>
          <w:rFonts w:ascii="Times New Roman" w:hAnsi="Times New Roman" w:eastAsia="宋体"/>
          <w:sz w:val="18"/>
        </w:rPr>
        <w:t>。双侧Wilcoxon符号秩检验与秩双列相关系数</w:t>
      </w:r>
      <m:oMath>
        <m:sSub>
          <m:sSubPr/>
          <m:e>
            <m:r>
              <m:rPr/>
              <w:rPr>
                <w:rFonts w:ascii="Cambria Math" w:hAnsi="Cambria Math"/>
                <w:sz w:val="18"/>
              </w:rPr>
              <m:t>r</m:t>
            </m:r>
          </m:e>
          <m:sub>
            <m:r>
              <m:rPr/>
              <w:rPr>
                <w:rFonts w:ascii="Cambria Math" w:hAnsi="Cambria Math"/>
                <w:sz w:val="18"/>
              </w:rPr>
              <m:t>rb</m:t>
            </m:r>
          </m:sub>
        </m:sSub>
      </m:oMath>
      <w:r>
        <w:rPr>
          <w:rFonts w:ascii="Times New Roman" w:hAnsi="Times New Roman" w:eastAsia="宋体"/>
          <w:sz w:val="18"/>
        </w:rPr>
        <w:t>均基于成本差。Hodges–Lehmann（HL）位移估计H为所有(</w:t>
      </w:r>
      <m:oMath>
        <m:sSub>
          <m:sSubPr/>
          <m:e>
            <m:r>
              <m:rPr/>
              <w:rPr>
                <w:rFonts w:ascii="Cambria Math" w:hAnsi="Cambria Math"/>
                <w:sz w:val="18"/>
              </w:rPr>
              <m:t>Δ</m:t>
            </m:r>
          </m:e>
          <m:sub>
            <m:r>
              <m:rPr/>
              <w:rPr>
                <w:rFonts w:ascii="Cambria Math" w:hAnsi="Cambria Math"/>
                <w:sz w:val="18"/>
              </w:rPr>
              <m:t>i</m:t>
            </m:r>
          </m:sub>
        </m:sSub>
      </m:oMath>
      <w:r>
        <w:rPr>
          <w:rFonts w:ascii="Times New Roman" w:hAnsi="Times New Roman" w:eastAsia="宋体"/>
          <w:sz w:val="18"/>
        </w:rPr>
        <w:t>+</w:t>
      </w:r>
      <m:oMath>
        <m:sSub>
          <m:sSubPr/>
          <m:e>
            <m:r>
              <m:rPr/>
              <w:rPr>
                <w:rFonts w:ascii="Cambria Math" w:hAnsi="Cambria Math"/>
                <w:sz w:val="18"/>
              </w:rPr>
              <m:t>Δ</m:t>
            </m:r>
          </m:e>
          <m:sub>
            <m:r>
              <m:rPr/>
              <w:rPr>
                <w:rFonts w:ascii="Cambria Math" w:hAnsi="Cambria Math"/>
                <w:sz w:val="18"/>
              </w:rPr>
              <m:t>j</m:t>
            </m:r>
          </m:sub>
        </m:sSub>
      </m:oMath>
      <w:r>
        <w:rPr>
          <w:rFonts w:ascii="Times New Roman" w:hAnsi="Times New Roman" w:eastAsia="宋体"/>
          <w:sz w:val="18"/>
        </w:rPr>
        <w:t>)/2（i≤j）的中位数；文中报告的百分比效应为</w:t>
      </w:r>
      <m:oMath>
        <m:sSub>
          <m:sSubPr/>
          <m:e>
            <m:r>
              <m:rPr/>
              <w:rPr>
                <w:rFonts w:ascii="Cambria Math" w:hAnsi="Cambria Math"/>
                <w:sz w:val="18"/>
              </w:rPr>
              <m:t>R</m:t>
            </m:r>
          </m:e>
          <m:sub>
            <m:r>
              <m:rPr/>
              <w:rPr>
                <w:rFonts w:ascii="Cambria Math" w:hAnsi="Cambria Math"/>
                <w:sz w:val="18"/>
              </w:rPr>
              <m:t>HL</m:t>
            </m:r>
          </m:sub>
        </m:sSub>
      </m:oMath>
      <w:r>
        <w:rPr>
          <w:rFonts w:ascii="Times New Roman" w:hAnsi="Times New Roman" w:eastAsia="宋体"/>
          <w:sz w:val="18"/>
        </w:rPr>
        <w:t>=100H/median(</w:t>
      </w:r>
      <m:oMath>
        <m:sSub>
          <m:sSubPr/>
          <m:e>
            <m:r>
              <m:rPr/>
              <w:rPr>
                <w:rFonts w:ascii="Cambria Math" w:hAnsi="Cambria Math"/>
                <w:sz w:val="18"/>
              </w:rPr>
              <m:t>C</m:t>
            </m:r>
          </m:e>
          <m:sub>
            <m:r>
              <m:rPr/>
              <w:rPr>
                <w:rFonts w:ascii="Cambria Math" w:hAnsi="Cambria Math"/>
                <w:sz w:val="18"/>
              </w:rPr>
              <m:t>BGA,s</m:t>
            </m:r>
          </m:sub>
        </m:sSub>
      </m:oMath>
      <w:r>
        <w:rPr>
          <w:rFonts w:ascii="Times New Roman" w:hAnsi="Times New Roman" w:eastAsia="宋体"/>
          <w:sz w:val="18"/>
        </w:rPr>
        <w:t>)，即以共同成功子集的BGA成本中位数标准化，而非对逐种子成本变化率直接计算HL。95%置信区间由配对非参数bootstrap获得：以种子为单位重采样20 000次，每次重新计算成本差的HL，再以原共同成功子集的BGA成本中位数换算为百分比；各场景使用固定随机种子。各场景不按容量、候选数或共同成功样本量加权，跨场景叙述仅作描述性概括。所有参数在正式运行前冻结，未根据本轮结果回调。</w:t>
      </w:r>
    </w:p>
    <w:p w14:paraId="2B25CD6E">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5</w:t>
        </w:r>
      </w:fldSimple>
      <w:r>
        <w:rPr>
          <w:rFonts w:hint="eastAsia" w:ascii="Times New Roman" w:hAnsi="Times New Roman" w:eastAsia="宋体" w:cs="Times New Roman"/>
          <w:b w:val="0"/>
          <w:color w:val="000000"/>
          <w:sz w:val="18"/>
          <w:szCs w:val="18"/>
        </w:rPr>
        <w:t xml:space="preserve">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900" w:type="dxa"/>
            <w:shd w:val="clear" w:color="auto" w:fill="D9EAF7"/>
            <w:tcMar>
              <w:top w:w="35" w:type="dxa"/>
              <w:left w:w="45" w:type="dxa"/>
              <w:bottom w:w="35" w:type="dxa"/>
              <w:right w:w="45" w:type="dxa"/>
            </w:tcMar>
            <w:vAlign w:val="center"/>
          </w:tcPr>
          <w:p w14:paraId="0EA32D3D">
            <w:pPr>
              <w:keepNext w:val="0"/>
              <w:spacing w:before="0" w:after="0" w:line="240" w:lineRule="auto"/>
              <w:ind w:firstLine="0"/>
              <w:jc w:val="center"/>
            </w:pPr>
            <w:r>
              <w:rPr>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keepNext w:val="0"/>
              <w:spacing w:before="0" w:after="0" w:line="240" w:lineRule="auto"/>
              <w:ind w:firstLine="0"/>
              <w:jc w:val="center"/>
            </w:pPr>
            <w:r>
              <w:rPr>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keepNext w:val="0"/>
              <w:spacing w:before="0" w:after="0" w:line="240" w:lineRule="auto"/>
              <w:ind w:firstLine="0"/>
            </w:pPr>
            <w:r>
              <w:rPr>
                <w:rFonts w:hint="eastAsia" w:ascii="Times New Roman" w:hAnsi="Times New Roman" w:eastAsia="宋体" w:cs="Times New Roman"/>
                <w:sz w:val="15"/>
                <w:szCs w:val="16"/>
              </w:rPr>
              <w:t>主比较</w:t>
            </w:r>
          </w:p>
        </w:tc>
        <w:tc>
          <w:tcPr>
            <w:tcW w:w="3620" w:type="dxa"/>
            <w:tcMar>
              <w:top w:w="35" w:type="dxa"/>
              <w:left w:w="45" w:type="dxa"/>
              <w:bottom w:w="35" w:type="dxa"/>
              <w:right w:w="45" w:type="dxa"/>
            </w:tcMar>
            <w:vAlign w:val="center"/>
          </w:tcPr>
          <w:p w14:paraId="072DFF32">
            <w:pPr>
              <w:keepNext w:val="0"/>
              <w:spacing w:before="0" w:after="0" w:line="240" w:lineRule="auto"/>
              <w:ind w:firstLine="0"/>
            </w:pPr>
            <w:r>
              <w:rPr>
                <w:rFonts w:hint="eastAsia" w:ascii="Times New Roman" w:hAnsi="Times New Roman" w:eastAsia="宋体" w:cs="Times New Roman"/>
                <w:sz w:val="15"/>
                <w:szCs w:val="16"/>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keepNext w:val="0"/>
              <w:spacing w:before="0" w:after="0" w:line="240" w:lineRule="auto"/>
              <w:ind w:firstLine="0"/>
            </w:pPr>
            <w:r>
              <w:rPr>
                <w:rFonts w:hint="eastAsia" w:ascii="Times New Roman" w:hAnsi="Times New Roman" w:eastAsia="宋体" w:cs="Times New Roman"/>
                <w:sz w:val="15"/>
                <w:szCs w:val="16"/>
              </w:rPr>
              <w:t>候选与去重</w:t>
            </w:r>
          </w:p>
        </w:tc>
        <w:tc>
          <w:tcPr>
            <w:tcW w:w="3620" w:type="dxa"/>
            <w:tcMar>
              <w:top w:w="35" w:type="dxa"/>
              <w:left w:w="45" w:type="dxa"/>
              <w:bottom w:w="35" w:type="dxa"/>
              <w:right w:w="45" w:type="dxa"/>
            </w:tcMar>
            <w:vAlign w:val="center"/>
          </w:tcPr>
          <w:p w14:paraId="58BC847F">
            <w:pPr>
              <w:keepNext w:val="0"/>
              <w:spacing w:before="0" w:after="0" w:line="240" w:lineRule="auto"/>
              <w:ind w:firstLine="0"/>
            </w:pPr>
            <w:r>
              <w:rPr>
                <w:rFonts w:hint="eastAsia" w:ascii="Times New Roman" w:hAnsi="Times New Roman" w:eastAsia="宋体" w:cs="Times New Roman"/>
                <w:sz w:val="15"/>
                <w:szCs w:val="16"/>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keepNext w:val="0"/>
              <w:spacing w:before="0" w:after="0" w:line="240" w:lineRule="auto"/>
              <w:ind w:firstLine="0"/>
            </w:pPr>
            <w:r>
              <w:rPr>
                <w:rFonts w:hint="eastAsia" w:ascii="Times New Roman" w:hAnsi="Times New Roman" w:eastAsia="宋体" w:cs="Times New Roman"/>
                <w:sz w:val="15"/>
                <w:szCs w:val="16"/>
              </w:rPr>
              <w:t>第0代初始化</w:t>
            </w:r>
          </w:p>
        </w:tc>
        <w:tc>
          <w:tcPr>
            <w:tcW w:w="3620" w:type="dxa"/>
            <w:tcMar>
              <w:top w:w="35" w:type="dxa"/>
              <w:left w:w="45" w:type="dxa"/>
              <w:bottom w:w="35" w:type="dxa"/>
              <w:right w:w="45" w:type="dxa"/>
            </w:tcMar>
            <w:vAlign w:val="center"/>
          </w:tcPr>
          <w:p w14:paraId="6997FB08">
            <w:pPr>
              <w:keepNext w:val="0"/>
              <w:spacing w:before="0" w:after="0" w:line="240" w:lineRule="auto"/>
              <w:ind w:firstLine="0"/>
            </w:pPr>
            <w:r>
              <w:rPr>
                <w:rFonts w:hint="eastAsia" w:ascii="Times New Roman" w:hAnsi="Times New Roman" w:eastAsia="宋体" w:cs="Times New Roman"/>
                <w:sz w:val="15"/>
                <w:szCs w:val="16"/>
              </w:rPr>
              <w:t>单项覆盖、关键两两覆盖、历史种子和随机候选混合；历史占覆盖外槽位不大于0.35；实际</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sz w:val="15"/>
                <w:szCs w:val="16"/>
              </w:rPr>
              <w:t>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keepNext w:val="0"/>
              <w:spacing w:before="0" w:after="0" w:line="240" w:lineRule="auto"/>
              <w:ind w:firstLine="0"/>
            </w:pPr>
            <w:r>
              <w:rPr>
                <w:rFonts w:hint="eastAsia" w:ascii="Times New Roman" w:hAnsi="Times New Roman" w:eastAsia="宋体" w:cs="Times New Roman"/>
                <w:sz w:val="15"/>
                <w:szCs w:val="16"/>
              </w:rPr>
              <w:t>工作种群与选择</w:t>
            </w:r>
          </w:p>
        </w:tc>
        <w:tc>
          <w:tcPr>
            <w:tcW w:w="3620" w:type="dxa"/>
            <w:tcMar>
              <w:top w:w="35" w:type="dxa"/>
              <w:left w:w="45" w:type="dxa"/>
              <w:bottom w:w="35" w:type="dxa"/>
              <w:right w:w="45" w:type="dxa"/>
            </w:tcMar>
            <w:vAlign w:val="center"/>
          </w:tcPr>
          <w:p w14:paraId="3B2C2D9E">
            <w:pPr>
              <w:keepNext w:val="0"/>
              <w:spacing w:before="0" w:after="0" w:line="240" w:lineRule="auto"/>
              <w:ind w:firstLine="0"/>
              <w:jc w:val="left"/>
            </w:pPr>
            <w:r>
              <w:rPr>
                <w:rFonts w:ascii="Times New Roman" w:hAnsi="Times New Roman" w:eastAsia="宋体" w:cs="Times New Roman"/>
                <w:sz w:val="15"/>
                <w:szCs w:val="16"/>
              </w:rPr>
              <w:t>N=⌈6√N₀⌉：347、319、666、747、703；锦标赛规模3；每代精英2条；严格档案优先。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keepNext w:val="0"/>
              <w:spacing w:before="0" w:after="0" w:line="240" w:lineRule="auto"/>
              <w:ind w:firstLine="0"/>
            </w:pPr>
            <w:r>
              <w:rPr>
                <w:rFonts w:hint="eastAsia" w:ascii="Times New Roman" w:hAnsi="Times New Roman" w:eastAsia="宋体" w:cs="Times New Roman"/>
                <w:sz w:val="15"/>
                <w:szCs w:val="16"/>
              </w:rPr>
              <w:t>公共遗传参数</w:t>
            </w:r>
          </w:p>
        </w:tc>
        <w:tc>
          <w:tcPr>
            <w:tcW w:w="3620" w:type="dxa"/>
            <w:tcMar>
              <w:top w:w="35" w:type="dxa"/>
              <w:left w:w="45" w:type="dxa"/>
              <w:bottom w:w="35" w:type="dxa"/>
              <w:right w:w="45" w:type="dxa"/>
            </w:tcMar>
            <w:vAlign w:val="center"/>
          </w:tcPr>
          <w:p w14:paraId="453F67A6">
            <w:pPr>
              <w:keepNext w:val="0"/>
              <w:spacing w:before="0" w:after="0" w:line="240" w:lineRule="auto"/>
              <w:ind w:firstLine="0"/>
            </w:pPr>
            <w:r>
              <w:rPr>
                <w:rFonts w:hint="eastAsia" w:ascii="Times New Roman" w:hAnsi="Times New Roman" w:eastAsia="宋体" w:cs="Times New Roman"/>
                <w:sz w:val="15"/>
                <w:szCs w:val="16"/>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keepNext w:val="0"/>
              <w:spacing w:before="0" w:after="0" w:line="240" w:lineRule="auto"/>
              <w:ind w:firstLine="0"/>
            </w:pPr>
            <w:r>
              <w:rPr>
                <w:rFonts w:hint="eastAsia" w:ascii="Times New Roman" w:hAnsi="Times New Roman" w:eastAsia="宋体" w:cs="Times New Roman"/>
                <w:sz w:val="15"/>
                <w:szCs w:val="16"/>
              </w:rPr>
              <w:t>BGA/MGA差异</w:t>
            </w:r>
          </w:p>
        </w:tc>
        <w:tc>
          <w:tcPr>
            <w:tcW w:w="3620" w:type="dxa"/>
            <w:tcMar>
              <w:top w:w="35" w:type="dxa"/>
              <w:left w:w="45" w:type="dxa"/>
              <w:bottom w:w="35" w:type="dxa"/>
              <w:right w:w="45" w:type="dxa"/>
            </w:tcMar>
            <w:vAlign w:val="center"/>
          </w:tcPr>
          <w:p w14:paraId="2C7B51B1">
            <w:pPr>
              <w:keepNext w:val="0"/>
              <w:spacing w:before="0" w:after="0" w:line="240" w:lineRule="auto"/>
              <w:ind w:firstLine="0"/>
              <w:jc w:val="left"/>
            </w:pPr>
            <w:r>
              <w:rPr>
                <w:rFonts w:ascii="Times New Roman" w:hAnsi="Times New Roman" w:eastAsia="宋体" w:cs="Times New Roman"/>
                <w:sz w:val="15"/>
                <w:szCs w:val="16"/>
              </w:rPr>
              <w:t>BGA：关闭A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=0，原始域随机注入、普通随机变异；MGA：启用A</w:t>
            </w:r>
            <w:r>
              <w:rPr>
                <w:rFonts w:ascii="Times New Roman" w:hAnsi="Times New Roman" w:eastAsia="宋体" w:cs="Times New Roman"/>
                <w:sz w:val="15"/>
                <w:szCs w:val="16"/>
                <w:vertAlign w:val="subscript"/>
              </w:rPr>
              <w:t>n</w:t>
            </w:r>
            <w:r>
              <w:rPr>
                <w:rFonts w:ascii="Times New Roman" w:hAnsi="Times New Roman" w:eastAsia="宋体" w:cs="Times New Roman"/>
                <w:sz w:val="15"/>
                <w:szCs w:val="16"/>
              </w:rPr>
              <w:t>（父代B概率0.30）、p</w:t>
            </w:r>
            <w:r>
              <w:rPr>
                <w:rFonts w:ascii="Times New Roman" w:hAnsi="Times New Roman" w:eastAsia="宋体" w:cs="Times New Roman"/>
                <w:sz w:val="15"/>
                <w:szCs w:val="16"/>
                <w:vertAlign w:val="subscript"/>
              </w:rPr>
              <w:t>cross</w:t>
            </w:r>
            <w:r>
              <w:rPr>
                <w:rFonts w:ascii="Times New Roman" w:hAnsi="Times New Roman" w:eastAsia="宋体" w:cs="Times New Roman"/>
                <w:sz w:val="15"/>
                <w:szCs w:val="16"/>
              </w:rPr>
              <w:t>=0.75与候选池注入（p</w:t>
            </w:r>
            <w:r>
              <w:rPr>
                <w:rFonts w:ascii="Times New Roman" w:hAnsi="Times New Roman" w:eastAsia="宋体" w:cs="Times New Roman"/>
                <w:sz w:val="15"/>
                <w:szCs w:val="16"/>
                <w:vertAlign w:val="subscript"/>
              </w:rPr>
              <w:t>inj</w:t>
            </w:r>
            <w:r>
              <w:rPr>
                <w:rFonts w:ascii="Times New Roman" w:hAnsi="Times New Roman" w:eastAsia="宋体" w:cs="Times New Roman"/>
                <w:sz w:val="15"/>
                <w:szCs w:val="16"/>
              </w:rPr>
              <w:t>=0.10；p</w:t>
            </w:r>
            <w:r>
              <w:rPr>
                <w:rFonts w:ascii="Times New Roman" w:hAnsi="Times New Roman" w:eastAsia="宋体" w:cs="Times New Roman"/>
                <w:sz w:val="15"/>
                <w:szCs w:val="16"/>
                <w:vertAlign w:val="subscript"/>
              </w:rPr>
              <w:t>single</w:t>
            </w:r>
            <w:r>
              <w:rPr>
                <w:rFonts w:ascii="Times New Roman" w:hAnsi="Times New Roman" w:eastAsia="宋体" w:cs="Times New Roman"/>
                <w:sz w:val="15"/>
                <w:szCs w:val="16"/>
              </w:rPr>
              <w:t>=0.75；p</w:t>
            </w:r>
            <w:r>
              <w:rPr>
                <w:rFonts w:ascii="Times New Roman" w:hAnsi="Times New Roman" w:eastAsia="宋体" w:cs="Times New Roman"/>
                <w:sz w:val="15"/>
                <w:szCs w:val="16"/>
                <w:vertAlign w:val="subscript"/>
              </w:rPr>
              <w:t>double</w:t>
            </w:r>
            <w:r>
              <w:rPr>
                <w:rFonts w:ascii="Times New Roman" w:hAnsi="Times New Roman" w:eastAsia="宋体" w:cs="Times New Roman"/>
                <w:sz w:val="15"/>
                <w:szCs w:val="16"/>
              </w:rPr>
              <w:t>=0.25），普通随机变异。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keepNext w:val="0"/>
              <w:spacing w:before="0" w:after="0" w:line="240" w:lineRule="auto"/>
              <w:ind w:firstLine="0"/>
            </w:pPr>
            <w:r>
              <w:rPr>
                <w:rFonts w:hint="eastAsia" w:ascii="Times New Roman" w:hAnsi="Times New Roman" w:eastAsia="宋体" w:cs="Times New Roman"/>
                <w:sz w:val="15"/>
                <w:szCs w:val="16"/>
              </w:rPr>
              <w:t>公共档案、末端细化与诊断扩展</w:t>
            </w:r>
          </w:p>
        </w:tc>
        <w:tc>
          <w:tcPr>
            <w:tcW w:w="3620" w:type="dxa"/>
            <w:tcMar>
              <w:top w:w="35" w:type="dxa"/>
              <w:left w:w="45" w:type="dxa"/>
              <w:bottom w:w="35" w:type="dxa"/>
              <w:right w:w="45" w:type="dxa"/>
            </w:tcMar>
            <w:vAlign w:val="center"/>
          </w:tcPr>
          <w:p w14:paraId="3919EC20">
            <w:pPr>
              <w:keepNext w:val="0"/>
              <w:spacing w:before="0" w:after="0" w:line="240" w:lineRule="auto"/>
              <w:ind w:firstLine="0"/>
              <w:jc w:val="left"/>
            </w:pPr>
            <w:r>
              <w:rPr>
                <w:rFonts w:ascii="Times New Roman" w:hAnsi="Times New Roman" w:eastAsia="宋体" w:cs="Times New Roman"/>
                <w:sz w:val="15"/>
                <w:szCs w:val="16"/>
              </w:rPr>
              <w:t>公共：L=24；末端细化为前3条严格精英、最多12邻居，计入B′。默认MGA：random_only；诊断扩展：single_primary=0.65，每轮不大于3条。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keepNext w:val="0"/>
              <w:spacing w:before="0" w:after="0" w:line="240" w:lineRule="auto"/>
              <w:ind w:firstLine="0"/>
            </w:pPr>
            <w:r>
              <w:rPr>
                <w:rFonts w:hint="eastAsia" w:ascii="Times New Roman" w:hAnsi="Times New Roman" w:eastAsia="宋体" w:cs="Times New Roman"/>
                <w:sz w:val="15"/>
                <w:szCs w:val="16"/>
              </w:rPr>
              <w:t>预算与停止</w:t>
            </w:r>
          </w:p>
        </w:tc>
        <w:tc>
          <w:tcPr>
            <w:tcW w:w="3620" w:type="dxa"/>
            <w:tcMar>
              <w:top w:w="35" w:type="dxa"/>
              <w:left w:w="45" w:type="dxa"/>
              <w:bottom w:w="35" w:type="dxa"/>
              <w:right w:w="45" w:type="dxa"/>
            </w:tcMar>
            <w:vAlign w:val="center"/>
          </w:tcPr>
          <w:p w14:paraId="32092770">
            <w:pPr>
              <w:keepNext w:val="0"/>
              <w:spacing w:before="0" w:after="0" w:line="240" w:lineRule="auto"/>
              <w:ind w:firstLine="0"/>
            </w:pPr>
            <w:r>
              <w:rPr>
                <w:rFonts w:hint="eastAsia" w:ascii="Times New Roman" w:hAnsi="Times New Roman" w:eastAsia="宋体" w:cs="Times New Roman"/>
                <w:sz w:val="15"/>
                <w:szCs w:val="16"/>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keepNext w:val="0"/>
              <w:spacing w:before="0" w:after="0" w:line="240" w:lineRule="auto"/>
              <w:ind w:firstLine="0"/>
            </w:pPr>
            <w:r>
              <w:rPr>
                <w:rFonts w:hint="eastAsia" w:ascii="Times New Roman" w:hAnsi="Times New Roman" w:eastAsia="宋体" w:cs="Times New Roman"/>
                <w:sz w:val="15"/>
                <w:szCs w:val="16"/>
              </w:rPr>
              <w:t>统计与冻结</w:t>
            </w:r>
          </w:p>
        </w:tc>
        <w:tc>
          <w:tcPr>
            <w:tcW w:w="3620" w:type="dxa"/>
            <w:tcMar>
              <w:top w:w="35" w:type="dxa"/>
              <w:left w:w="45" w:type="dxa"/>
              <w:bottom w:w="35" w:type="dxa"/>
              <w:right w:w="45" w:type="dxa"/>
            </w:tcMar>
            <w:vAlign w:val="center"/>
          </w:tcPr>
          <w:p w14:paraId="0B12A002">
            <w:pPr>
              <w:keepNext w:val="0"/>
              <w:spacing w:before="0" w:after="0" w:line="240" w:lineRule="auto"/>
              <w:ind w:firstLine="0"/>
            </w:pPr>
            <w:r>
              <w:rPr>
                <w:rFonts w:hint="eastAsia" w:ascii="Times New Roman" w:hAnsi="Times New Roman" w:eastAsia="宋体" w:cs="Times New Roman"/>
                <w:sz w:val="15"/>
                <w:szCs w:val="16"/>
              </w:rPr>
              <w:t>严格成功率：5场景McNemar-Holm；成本：共同成功n不小于6的3场景Wilcoxon-Holm；参数正式运行前冻结。</w:t>
            </w:r>
          </w:p>
        </w:tc>
      </w:tr>
    </w:tbl>
    <w:p w14:paraId="70A01542">
      <w:pPr>
        <w:pStyle w:val="3"/>
        <w:keepNext/>
        <w:keepLines/>
        <w:spacing w:before="100" w:after="60" w:line="276" w:lineRule="auto"/>
        <w:ind w:firstLine="0"/>
        <w:jc w:val="left"/>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21"/>
          <w:szCs w:val="21"/>
        </w:rPr>
        <w:t>4 结果与分析</w:t>
      </w:r>
    </w:p>
    <w:p w14:paraId="7AD1616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4.1 严格可行发现与精算调用</w:t>
      </w:r>
    </w:p>
    <w:p w14:paraId="04564C71">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80" w:after="40" w:line="240" w:lineRule="auto"/>
        <w:ind w:left="0" w:leftChars="0" w:firstLine="0" w:firstLineChars="0"/>
        <w:jc w:val="center"/>
      </w:pPr>
      <w:r>
        <w:drawing>
          <wp:inline distT="0" distB="0" distL="114300" distR="114300">
            <wp:extent cx="2880360" cy="3154680"/>
            <wp:effectExtent l="0" t="0" r="0" b="0"/>
            <wp:docPr id="17" name="Picture 17" descr="五个主比较场景的严格可行发现率及第0代后真实精算调用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五个主比较场景的严格可行发现率及第0代后真实精算调用中位数。"/>
                    <pic:cNvPicPr>
                      <a:picLocks noChangeAspect="1"/>
                    </pic:cNvPicPr>
                  </pic:nvPicPr>
                  <pic:blipFill>
                    <a:blip r:embed="rId13"/>
                    <a:stretch>
                      <a:fillRect/>
                    </a:stretch>
                  </pic:blipFill>
                  <pic:spPr>
                    <a:xfrm>
                      <a:off x="0" y="0"/>
                      <a:ext cx="2880360" cy="3154680"/>
                    </a:xfrm>
                    <a:prstGeom prst="rect">
                      <a:avLst/>
                    </a:prstGeom>
                  </pic:spPr>
                </pic:pic>
              </a:graphicData>
            </a:graphic>
          </wp:inline>
        </w:drawing>
      </w:r>
    </w:p>
    <w:p w14:paraId="7B8A0261">
      <w:pPr>
        <w:keepNext w:val="0"/>
        <w:keepLines/>
        <w:spacing w:before="60" w:after="60" w:line="240" w:lineRule="auto"/>
        <w:ind w:firstLine="0"/>
        <w:jc w:val="center"/>
        <w:rPr>
          <w:b w:val="0"/>
          <w:bCs/>
        </w:rPr>
      </w:pPr>
      <w:r>
        <w:rPr>
          <w:rFonts w:hint="eastAsia" w:ascii="Times New Roman" w:hAnsi="Times New Roman" w:eastAsia="宋体" w:cs="Times New Roman"/>
          <w:b w:val="0"/>
          <w:bCs/>
          <w:color w:val="000000"/>
          <w:sz w:val="18"/>
          <w:szCs w:val="18"/>
        </w:rPr>
        <w:t>图</w:t>
      </w:r>
      <w:fldSimple w:instr=" SEQ Figure \* ARABIC ">
        <w:r>
          <w:rPr>
            <w:rFonts w:hint="eastAsia" w:ascii="Times New Roman" w:hAnsi="Times New Roman" w:eastAsia="宋体" w:cs="Times New Roman"/>
            <w:b w:val="0"/>
            <w:bCs/>
            <w:color w:val="000000"/>
            <w:sz w:val="18"/>
            <w:szCs w:val="18"/>
          </w:rPr>
          <w:t>4</w:t>
        </w:r>
      </w:fldSimple>
      <w:r>
        <w:rPr>
          <w:rFonts w:hint="eastAsia" w:ascii="Times New Roman" w:hAnsi="Times New Roman" w:eastAsia="宋体" w:cs="Times New Roman"/>
          <w:b w:val="0"/>
          <w:bCs/>
          <w:color w:val="000000"/>
          <w:sz w:val="18"/>
          <w:szCs w:val="18"/>
        </w:rPr>
        <w:t xml:space="preserve"> 五个预定义场景的严格可行发现率与第0代后真实精算调用中位数</w:t>
      </w:r>
    </w:p>
    <w:p w14:paraId="6073CADD">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4.2 可行率与成本比较</w:t>
      </w:r>
    </w:p>
    <w:p w14:paraId="41C011DD">
      <w:pPr>
        <w:keepNext w:val="0"/>
        <w:widowControl/>
        <w:wordWrap/>
        <w:spacing w:before="0" w:after="0" w:line="276" w:lineRule="auto"/>
        <w:ind w:left="0" w:right="0" w:firstLine="360"/>
        <w:jc w:val="both"/>
      </w:pPr>
      <w:r>
        <w:rPr>
          <w:rFonts w:ascii="Times New Roman" w:hAnsi="Times New Roman" w:eastAsia="宋体" w:cs="Times New Roman"/>
          <w:sz w:val="18"/>
          <w:szCs w:val="18"/>
        </w:rPr>
        <w:t xml:space="preserve">表6和图5报告严格成功率与共同严格成功配对上的成本结果。场景C中双方30个种子均严格成功，MGA相对BGA的标准化Hodges–Lehmann成本位移为-0.83%（95% CI：-1.03%，-0.83%；Holm p=3.84e-5；</w:t>
      </w:r>
      <m:oMath>
        <m:sSub>
          <m:e>
            <m:r>
              <w:rPr>
                <w:rFonts w:ascii="Cambria Math" w:hAnsi="Cambria Math"/>
                <w:sz w:val="18"/>
              </w:rPr>
              <m:t>r</m:t>
            </m:r>
          </m:e>
          <m:sub>
            <m:r>
              <w:rPr>
                <w:rFonts w:ascii="Cambria Math" w:hAnsi="Cambria Math"/>
                <w:sz w:val="18"/>
              </w:rPr>
              <m:t>rb</m:t>
            </m:r>
          </m:sub>
        </m:sSub>
      </m:oMath>
      <w:r>
        <w:rPr>
          <w:rFonts w:ascii="Times New Roman" w:hAnsi="Times New Roman" w:eastAsia="宋体" w:cs="Times New Roman"/>
          <w:sz w:val="18"/>
          <w:szCs w:val="18"/>
        </w:rPr>
        <w:t xml:space="preserve">=-0.885）。场景D的共同成功配对数为12，成本变化率为-7.02%（95% CI：-11.96%，-3.75%；Holm p=9.77e-4；</w:t>
      </w:r>
      <m:oMath>
        <m:sSub>
          <m:e>
            <m:r>
              <w:rPr>
                <w:rFonts w:ascii="Cambria Math" w:hAnsi="Cambria Math"/>
                <w:sz w:val="18"/>
              </w:rPr>
              <m:t>r</m:t>
            </m:r>
          </m:e>
          <m:sub>
            <m:r>
              <w:rPr>
                <w:rFonts w:ascii="Cambria Math" w:hAnsi="Cambria Math"/>
                <w:sz w:val="18"/>
              </w:rPr>
              <m:t>rb</m:t>
            </m:r>
          </m:sub>
        </m:sSub>
      </m:oMath>
      <w:r>
        <w:rPr>
          <w:rFonts w:ascii="Times New Roman" w:hAnsi="Times New Roman" w:eastAsia="宋体" w:cs="Times New Roman"/>
          <w:sz w:val="18"/>
          <w:szCs w:val="18"/>
        </w:rPr>
        <w:t xml:space="preserve">=-1.000）。场景B的共同成功配对数为14，成本变化率为0.00%，未达到统计显著（Holm p=0.5176；</w:t>
      </w:r>
      <m:oMath>
        <m:sSub>
          <m:e>
            <m:r>
              <w:rPr>
                <w:rFonts w:ascii="Cambria Math" w:hAnsi="Cambria Math"/>
                <w:sz w:val="18"/>
              </w:rPr>
              <m:t>r</m:t>
            </m:r>
          </m:e>
          <m:sub>
            <m:r>
              <w:rPr>
                <w:rFonts w:ascii="Cambria Math" w:hAnsi="Cambria Math"/>
                <w:sz w:val="18"/>
              </w:rPr>
              <m:t>rb</m:t>
            </m:r>
          </m:sub>
        </m:sSub>
      </m:oMath>
      <w:r>
        <w:rPr>
          <w:rFonts w:ascii="Times New Roman" w:hAnsi="Times New Roman" w:eastAsia="宋体" w:cs="Times New Roman"/>
          <w:sz w:val="18"/>
          <w:szCs w:val="18"/>
        </w:rPr>
        <w:t xml:space="preserve">=-0.286）。场景A与场景E的共同成功配对数分别为2和1，因样本不足不作成本推断。因而，本文仅将成本结果解释为共同严格成功条件下的配对经济性，不将严格成功率与成本中位数混合为统一优劣指标。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80" w:after="40" w:line="240" w:lineRule="auto"/>
        <w:ind w:left="0" w:leftChars="0" w:firstLine="0" w:firstLineChars="0"/>
        <w:jc w:val="center"/>
      </w:pPr>
      <w:r>
        <w:drawing>
          <wp:inline distT="0" distB="0" distL="114300" distR="114300">
            <wp:extent cx="2880360" cy="1828800"/>
            <wp:effectExtent l="0" t="0" r="0" b="0"/>
            <wp:docPr id="18" name="Picture 18" descr="B、C、D共同成功子集的标准化HL位移及95%置信区间；数值见表7与正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C、D共同成功子集的标准化HL位移及95%置信区间；数值见表7与正文。"/>
                    <pic:cNvPicPr>
                      <a:picLocks noChangeAspect="1"/>
                    </pic:cNvPicPr>
                  </pic:nvPicPr>
                  <pic:blipFill>
                    <a:blip r:embed="rId14"/>
                    <a:stretch>
                      <a:fillRect/>
                    </a:stretch>
                  </pic:blipFill>
                  <pic:spPr>
                    <a:xfrm>
                      <a:off x="0" y="0"/>
                      <a:ext cx="2880360" cy="1828800"/>
                    </a:xfrm>
                    <a:prstGeom prst="rect">
                      <a:avLst/>
                    </a:prstGeom>
                  </pic:spPr>
                </pic:pic>
              </a:graphicData>
            </a:graphic>
          </wp:inline>
        </w:drawing>
      </w:r>
    </w:p>
    <w:p w14:paraId="2C51D937">
      <w:pPr>
        <w:keepNext w:val="0"/>
        <w:keepLines/>
        <w:spacing w:before="60" w:after="60" w:line="240" w:lineRule="auto"/>
        <w:ind w:firstLine="0"/>
        <w:jc w:val="center"/>
        <w:rPr>
          <w:rFonts w:ascii="Times New Roman" w:hAnsi="Times New Roman" w:eastAsia="宋体" w:cs="Times New Roman"/>
          <w:b w:val="0"/>
          <w:bCs/>
          <w:color w:val="000000"/>
          <w:sz w:val="18"/>
          <w:szCs w:val="18"/>
        </w:rPr>
      </w:pPr>
      <w:r>
        <w:rPr>
          <w:rFonts w:ascii="Times New Roman" w:hAnsi="Times New Roman" w:eastAsia="宋体"/>
          <w:b w:val="0"/>
          <w:sz w:val="18"/>
        </w:rPr>
        <w:t>图</w:t>
      </w:r>
      <w:fldSimple w:instr=" SEQ Figure \* ARABIC ">
        <w:r>
          <w:rPr>
            <w:rFonts w:ascii="Times New Roman" w:hAnsi="Times New Roman" w:eastAsia="宋体"/>
            <w:b w:val="0"/>
            <w:sz w:val="18"/>
          </w:rPr>
          <w:t>5</w:t>
        </w:r>
      </w:fldSimple>
      <w:r>
        <w:rPr>
          <w:rFonts w:ascii="Times New Roman" w:hAnsi="Times New Roman" w:eastAsia="宋体"/>
          <w:b w:val="0"/>
          <w:sz w:val="18"/>
        </w:rPr>
        <w:t xml:space="preserve"> 共同成功配对的标准化HL成本位移与95%置信区间。粗竖线为估计值，横线为区间；n为共同成功种子数。</w:t>
      </w:r>
    </w:p>
    <w:p w14:paraId="7733BC31">
      <w:pPr>
        <w:keepNext/>
        <w:keepLines/>
        <w:spacing w:before="60" w:after="60" w:line="240" w:lineRule="auto"/>
        <w:ind w:firstLine="0"/>
        <w:jc w:val="center"/>
        <w:rPr>
          <w:b w:val="0"/>
          <w:bCs/>
        </w:rPr>
      </w:pPr>
      <w:r>
        <w:rPr>
          <w:rFonts w:ascii="Times New Roman" w:hAnsi="Times New Roman" w:eastAsia="宋体" w:cs="Times New Roman"/>
          <w:b w:val="0"/>
          <w:sz w:val="18"/>
          <w:szCs w:val="18"/>
        </w:rPr>
        <w:t>表</w:t>
      </w:r>
      <w:fldSimple w:instr=" SEQ Tabl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BGA与MGA严格成功情况及共同成功条件下的成本比较</w:t>
      </w:r>
    </w:p>
    <w:tbl>
      <w:tblPr>
        <w:tblStyle w:val="32"/>
        <w:tblW w:w="456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227"/>
        <w:gridCol w:w="740"/>
        <w:gridCol w:w="2200"/>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27" w:type="dxa"/>
            <w:shd w:val="clear" w:color="auto" w:fill="D9EAF7"/>
            <w:tcMar>
              <w:top w:w="60" w:type="dxa"/>
              <w:left w:w="70" w:type="dxa"/>
              <w:bottom w:w="60" w:type="dxa"/>
              <w:right w:w="70" w:type="dxa"/>
            </w:tcMar>
            <w:vAlign w:val="center"/>
          </w:tcPr>
          <w:p w14:paraId="7F24CA08">
            <w:pPr>
              <w:keepNext/>
              <w:spacing w:before="0" w:after="0" w:line="240" w:lineRule="auto"/>
              <w:ind w:firstLine="0"/>
              <w:jc w:val="center"/>
            </w:pPr>
            <w:r>
              <w:rPr>
                <w:rFonts w:hint="eastAsia" w:ascii="Times New Roman" w:hAnsi="Times New Roman" w:eastAsia="宋体" w:cs="Times New Roman"/>
                <w:b/>
                <w:sz w:val="15"/>
                <w:szCs w:val="16"/>
              </w:rPr>
              <w:t>严格成功（BGA 至 MGA）</w:t>
            </w:r>
          </w:p>
        </w:tc>
        <w:tc>
          <w:tcPr>
            <w:tcW w:w="740" w:type="dxa"/>
            <w:shd w:val="clear" w:color="auto" w:fill="D9EAF7"/>
            <w:tcMar>
              <w:top w:w="60" w:type="dxa"/>
              <w:left w:w="70" w:type="dxa"/>
              <w:bottom w:w="60" w:type="dxa"/>
              <w:right w:w="70" w:type="dxa"/>
            </w:tcMar>
            <w:vAlign w:val="center"/>
          </w:tcPr>
          <w:p w14:paraId="7F24CA0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200" w:type="dxa"/>
            <w:shd w:val="clear" w:color="auto" w:fill="D9EAF7"/>
            <w:tcMar>
              <w:top w:w="60" w:type="dxa"/>
              <w:left w:w="70" w:type="dxa"/>
              <w:bottom w:w="60" w:type="dxa"/>
              <w:right w:w="70" w:type="dxa"/>
            </w:tcMar>
            <w:vAlign w:val="center"/>
          </w:tcPr>
          <w:p w14:paraId="7F24CA0C">
            <w:pPr>
              <w:keepNext/>
              <w:spacing w:before="0" w:after="0" w:line="240" w:lineRule="auto"/>
              <w:ind w:firstLine="0"/>
              <w:jc w:val="center"/>
            </w:pPr>
            <w:r>
              <w:rPr>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keepNext/>
              <w:spacing w:before="0" w:after="0" w:line="240" w:lineRule="auto"/>
              <w:ind w:firstLine="0"/>
              <w:jc w:val="center"/>
            </w:pPr>
            <w:r>
              <w:rPr>
                <w:rFonts w:hint="eastAsia" w:ascii="Times New Roman" w:hAnsi="Times New Roman" w:eastAsia="宋体" w:cs="Times New Roman"/>
                <w:sz w:val="15"/>
                <w:szCs w:val="16"/>
              </w:rPr>
              <w:t>A</w:t>
            </w:r>
          </w:p>
        </w:tc>
        <w:tc>
          <w:tcPr>
            <w:tcW w:w="1227" w:type="dxa"/>
            <w:shd w:val="clear" w:color="auto" w:fill="FFFFFF"/>
            <w:tcMar>
              <w:top w:w="60" w:type="dxa"/>
              <w:left w:w="70" w:type="dxa"/>
              <w:bottom w:w="60" w:type="dxa"/>
              <w:right w:w="70" w:type="dxa"/>
            </w:tcMar>
            <w:vAlign w:val="center"/>
          </w:tcPr>
          <w:p w14:paraId="7F24CA10">
            <w:pPr>
              <w:keepNext/>
              <w:spacing w:before="0" w:after="0" w:line="240" w:lineRule="auto"/>
              <w:ind w:firstLine="0"/>
              <w:jc w:val="center"/>
            </w:pPr>
            <w:r>
              <w:rPr>
                <w:rFonts w:hint="eastAsia" w:ascii="Times New Roman" w:hAnsi="Times New Roman" w:eastAsia="宋体" w:cs="Times New Roman"/>
                <w:sz w:val="15"/>
                <w:szCs w:val="16"/>
              </w:rPr>
              <w:t>5/30 至 6/30</w:t>
            </w:r>
          </w:p>
        </w:tc>
        <w:tc>
          <w:tcPr>
            <w:tcW w:w="740" w:type="dxa"/>
            <w:shd w:val="clear" w:color="auto" w:fill="FFFFFF"/>
            <w:tcMar>
              <w:top w:w="60" w:type="dxa"/>
              <w:left w:w="70" w:type="dxa"/>
              <w:bottom w:w="60" w:type="dxa"/>
              <w:right w:w="70" w:type="dxa"/>
            </w:tcMar>
            <w:vAlign w:val="center"/>
          </w:tcPr>
          <w:p w14:paraId="7F24CA12">
            <w:pPr>
              <w:keepNext/>
              <w:spacing w:before="0" w:after="0" w:line="240" w:lineRule="auto"/>
              <w:ind w:firstLine="0"/>
              <w:jc w:val="center"/>
            </w:pPr>
            <w:r>
              <w:rPr>
                <w:rFonts w:hint="eastAsia" w:ascii="Times New Roman" w:hAnsi="Times New Roman" w:eastAsia="宋体" w:cs="Times New Roman"/>
                <w:sz w:val="15"/>
                <w:szCs w:val="16"/>
              </w:rPr>
              <w:t>2</w:t>
            </w:r>
          </w:p>
        </w:tc>
        <w:tc>
          <w:tcPr>
            <w:tcW w:w="2200" w:type="dxa"/>
            <w:shd w:val="clear" w:color="auto" w:fill="FFFFFF"/>
            <w:tcMar>
              <w:top w:w="60" w:type="dxa"/>
              <w:left w:w="70" w:type="dxa"/>
              <w:bottom w:w="60" w:type="dxa"/>
              <w:right w:w="70" w:type="dxa"/>
            </w:tcMar>
            <w:vAlign w:val="center"/>
          </w:tcPr>
          <w:p w14:paraId="7F24CA14">
            <w:pPr>
              <w:keepNext/>
              <w:spacing w:before="0" w:after="0" w:line="240" w:lineRule="auto"/>
              <w:ind w:firstLine="0"/>
              <w:jc w:val="center"/>
            </w:pPr>
            <w:r>
              <w:rPr>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keepNext/>
              <w:spacing w:before="0" w:after="0" w:line="240" w:lineRule="auto"/>
              <w:ind w:firstLine="0"/>
              <w:jc w:val="center"/>
            </w:pPr>
            <w:r>
              <w:rPr>
                <w:rFonts w:hint="eastAsia" w:ascii="Times New Roman" w:hAnsi="Times New Roman" w:eastAsia="宋体" w:cs="Times New Roman"/>
                <w:sz w:val="15"/>
                <w:szCs w:val="16"/>
              </w:rPr>
              <w:t>B</w:t>
            </w:r>
          </w:p>
        </w:tc>
        <w:tc>
          <w:tcPr>
            <w:tcW w:w="1227" w:type="dxa"/>
            <w:shd w:val="clear" w:color="auto" w:fill="F5F8FA"/>
            <w:tcMar>
              <w:top w:w="60" w:type="dxa"/>
              <w:left w:w="70" w:type="dxa"/>
              <w:bottom w:w="60" w:type="dxa"/>
              <w:right w:w="70" w:type="dxa"/>
            </w:tcMar>
            <w:vAlign w:val="center"/>
          </w:tcPr>
          <w:p w14:paraId="7F24CA18">
            <w:pPr>
              <w:keepNext/>
              <w:spacing w:before="0" w:after="0" w:line="240" w:lineRule="auto"/>
              <w:ind w:firstLine="0"/>
              <w:jc w:val="center"/>
            </w:pPr>
            <w:r>
              <w:rPr>
                <w:rFonts w:hint="eastAsia" w:ascii="Times New Roman" w:hAnsi="Times New Roman" w:eastAsia="宋体" w:cs="Times New Roman"/>
                <w:sz w:val="15"/>
                <w:szCs w:val="16"/>
              </w:rPr>
              <w:t>18/30 至 24/30</w:t>
            </w:r>
          </w:p>
        </w:tc>
        <w:tc>
          <w:tcPr>
            <w:tcW w:w="740" w:type="dxa"/>
            <w:shd w:val="clear" w:color="auto" w:fill="F5F8FA"/>
            <w:tcMar>
              <w:top w:w="60" w:type="dxa"/>
              <w:left w:w="70" w:type="dxa"/>
              <w:bottom w:w="60" w:type="dxa"/>
              <w:right w:w="70" w:type="dxa"/>
            </w:tcMar>
            <w:vAlign w:val="center"/>
          </w:tcPr>
          <w:p w14:paraId="7F24CA1A">
            <w:pPr>
              <w:keepNext/>
              <w:spacing w:before="0" w:after="0" w:line="240" w:lineRule="auto"/>
              <w:ind w:firstLine="0"/>
              <w:jc w:val="center"/>
            </w:pPr>
            <w:r>
              <w:rPr>
                <w:rFonts w:hint="eastAsia" w:ascii="Times New Roman" w:hAnsi="Times New Roman" w:eastAsia="宋体" w:cs="Times New Roman"/>
                <w:sz w:val="15"/>
                <w:szCs w:val="16"/>
              </w:rPr>
              <w:t>14</w:t>
            </w:r>
          </w:p>
        </w:tc>
        <w:tc>
          <w:tcPr>
            <w:tcW w:w="2200" w:type="dxa"/>
            <w:shd w:val="clear" w:color="auto" w:fill="F5F8FA"/>
            <w:tcMar>
              <w:top w:w="60" w:type="dxa"/>
              <w:left w:w="70" w:type="dxa"/>
              <w:bottom w:w="60" w:type="dxa"/>
              <w:right w:w="70" w:type="dxa"/>
            </w:tcMar>
            <w:vAlign w:val="center"/>
          </w:tcPr>
          <w:p w14:paraId="7F24CA1C">
            <w:pPr>
              <w:keepNext/>
              <w:spacing w:before="0" w:after="0" w:line="240" w:lineRule="auto"/>
              <w:ind w:firstLine="0"/>
              <w:jc w:val="center"/>
            </w:pPr>
            <w:r>
              <w:rPr>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keepNext/>
              <w:spacing w:before="0" w:after="0" w:line="240" w:lineRule="auto"/>
              <w:ind w:firstLine="0"/>
              <w:jc w:val="center"/>
            </w:pPr>
            <w:r>
              <w:rPr>
                <w:rFonts w:hint="eastAsia" w:ascii="Times New Roman" w:hAnsi="Times New Roman" w:eastAsia="宋体" w:cs="Times New Roman"/>
                <w:sz w:val="15"/>
                <w:szCs w:val="16"/>
              </w:rPr>
              <w:t>C</w:t>
            </w:r>
          </w:p>
        </w:tc>
        <w:tc>
          <w:tcPr>
            <w:tcW w:w="1227" w:type="dxa"/>
            <w:shd w:val="clear" w:color="auto" w:fill="FFFFFF"/>
            <w:tcMar>
              <w:top w:w="60" w:type="dxa"/>
              <w:left w:w="70" w:type="dxa"/>
              <w:bottom w:w="60" w:type="dxa"/>
              <w:right w:w="70" w:type="dxa"/>
            </w:tcMar>
            <w:vAlign w:val="center"/>
          </w:tcPr>
          <w:p w14:paraId="7F24CA20">
            <w:pPr>
              <w:keepNext/>
              <w:spacing w:before="0" w:after="0" w:line="240" w:lineRule="auto"/>
              <w:ind w:firstLine="0"/>
              <w:jc w:val="center"/>
            </w:pPr>
            <w:r>
              <w:rPr>
                <w:rFonts w:hint="eastAsia" w:ascii="Times New Roman" w:hAnsi="Times New Roman" w:eastAsia="宋体" w:cs="Times New Roman"/>
                <w:sz w:val="15"/>
                <w:szCs w:val="16"/>
              </w:rPr>
              <w:t>30/30 至 30/30</w:t>
            </w:r>
          </w:p>
        </w:tc>
        <w:tc>
          <w:tcPr>
            <w:tcW w:w="740" w:type="dxa"/>
            <w:shd w:val="clear" w:color="auto" w:fill="FFFFFF"/>
            <w:tcMar>
              <w:top w:w="60" w:type="dxa"/>
              <w:left w:w="70" w:type="dxa"/>
              <w:bottom w:w="60" w:type="dxa"/>
              <w:right w:w="70" w:type="dxa"/>
            </w:tcMar>
            <w:vAlign w:val="center"/>
          </w:tcPr>
          <w:p w14:paraId="7F24CA22">
            <w:pPr>
              <w:keepNext/>
              <w:spacing w:before="0" w:after="0" w:line="240" w:lineRule="auto"/>
              <w:ind w:firstLine="0"/>
              <w:jc w:val="center"/>
            </w:pPr>
            <w:r>
              <w:rPr>
                <w:rFonts w:hint="eastAsia" w:ascii="Times New Roman" w:hAnsi="Times New Roman" w:eastAsia="宋体" w:cs="Times New Roman"/>
                <w:sz w:val="15"/>
                <w:szCs w:val="16"/>
              </w:rPr>
              <w:t>30</w:t>
            </w:r>
          </w:p>
        </w:tc>
        <w:tc>
          <w:tcPr>
            <w:tcW w:w="2200" w:type="dxa"/>
            <w:shd w:val="clear" w:color="auto" w:fill="FFFFFF"/>
            <w:tcMar>
              <w:top w:w="60" w:type="dxa"/>
              <w:left w:w="70" w:type="dxa"/>
              <w:bottom w:w="60" w:type="dxa"/>
              <w:right w:w="70" w:type="dxa"/>
            </w:tcMar>
            <w:vAlign w:val="center"/>
          </w:tcPr>
          <w:p w14:paraId="7F24CA24">
            <w:pPr>
              <w:keepNext/>
              <w:spacing w:before="0" w:after="0" w:line="240" w:lineRule="auto"/>
              <w:ind w:firstLine="0"/>
              <w:jc w:val="center"/>
            </w:pPr>
            <w:r>
              <w:rPr>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keepNext/>
              <w:spacing w:before="0" w:after="0" w:line="240" w:lineRule="auto"/>
              <w:ind w:firstLine="0"/>
              <w:jc w:val="center"/>
            </w:pPr>
            <w:r>
              <w:rPr>
                <w:rFonts w:hint="eastAsia" w:ascii="Times New Roman" w:hAnsi="Times New Roman" w:eastAsia="宋体" w:cs="Times New Roman"/>
                <w:sz w:val="15"/>
                <w:szCs w:val="16"/>
              </w:rPr>
              <w:t>D</w:t>
            </w:r>
          </w:p>
        </w:tc>
        <w:tc>
          <w:tcPr>
            <w:tcW w:w="1227" w:type="dxa"/>
            <w:shd w:val="clear" w:color="auto" w:fill="F5F8FA"/>
            <w:tcMar>
              <w:top w:w="60" w:type="dxa"/>
              <w:left w:w="70" w:type="dxa"/>
              <w:bottom w:w="60" w:type="dxa"/>
              <w:right w:w="70" w:type="dxa"/>
            </w:tcMar>
            <w:vAlign w:val="center"/>
          </w:tcPr>
          <w:p w14:paraId="7F24CA28">
            <w:pPr>
              <w:keepNext/>
              <w:spacing w:before="0" w:after="0" w:line="240" w:lineRule="auto"/>
              <w:ind w:firstLine="0"/>
              <w:jc w:val="center"/>
            </w:pPr>
            <w:r>
              <w:rPr>
                <w:rFonts w:hint="eastAsia" w:ascii="Times New Roman" w:hAnsi="Times New Roman" w:eastAsia="宋体" w:cs="Times New Roman"/>
                <w:sz w:val="15"/>
                <w:szCs w:val="16"/>
              </w:rPr>
              <w:t>12/30 至 30/30</w:t>
            </w:r>
          </w:p>
        </w:tc>
        <w:tc>
          <w:tcPr>
            <w:tcW w:w="740" w:type="dxa"/>
            <w:shd w:val="clear" w:color="auto" w:fill="F5F8FA"/>
            <w:tcMar>
              <w:top w:w="60" w:type="dxa"/>
              <w:left w:w="70" w:type="dxa"/>
              <w:bottom w:w="60" w:type="dxa"/>
              <w:right w:w="70" w:type="dxa"/>
            </w:tcMar>
            <w:vAlign w:val="center"/>
          </w:tcPr>
          <w:p w14:paraId="7F24CA2A">
            <w:pPr>
              <w:keepNext/>
              <w:spacing w:before="0" w:after="0" w:line="240" w:lineRule="auto"/>
              <w:ind w:firstLine="0"/>
              <w:jc w:val="center"/>
            </w:pPr>
            <w:r>
              <w:rPr>
                <w:rFonts w:hint="eastAsia" w:ascii="Times New Roman" w:hAnsi="Times New Roman" w:eastAsia="宋体" w:cs="Times New Roman"/>
                <w:sz w:val="15"/>
                <w:szCs w:val="16"/>
              </w:rPr>
              <w:t>12</w:t>
            </w:r>
          </w:p>
        </w:tc>
        <w:tc>
          <w:tcPr>
            <w:tcW w:w="2200" w:type="dxa"/>
            <w:shd w:val="clear" w:color="auto" w:fill="F5F8FA"/>
            <w:tcMar>
              <w:top w:w="60" w:type="dxa"/>
              <w:left w:w="70" w:type="dxa"/>
              <w:bottom w:w="60" w:type="dxa"/>
              <w:right w:w="70" w:type="dxa"/>
            </w:tcMar>
            <w:vAlign w:val="center"/>
          </w:tcPr>
          <w:p w14:paraId="7F24CA2C">
            <w:pPr>
              <w:keepNext/>
              <w:spacing w:before="0" w:after="0" w:line="240" w:lineRule="auto"/>
              <w:ind w:firstLine="0"/>
              <w:jc w:val="center"/>
            </w:pPr>
            <w:r>
              <w:rPr>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27" w:type="dxa"/>
            <w:shd w:val="clear" w:color="auto" w:fill="FFFFFF"/>
            <w:tcMar>
              <w:top w:w="60" w:type="dxa"/>
              <w:left w:w="70" w:type="dxa"/>
              <w:bottom w:w="60" w:type="dxa"/>
              <w:right w:w="70" w:type="dxa"/>
            </w:tcMar>
            <w:vAlign w:val="center"/>
          </w:tcPr>
          <w:p w14:paraId="7F24CA30">
            <w:pPr>
              <w:keepNext w:val="0"/>
              <w:spacing w:before="0" w:after="0" w:line="240" w:lineRule="auto"/>
              <w:ind w:firstLine="0"/>
              <w:jc w:val="center"/>
            </w:pPr>
            <w:r>
              <w:rPr>
                <w:rFonts w:hint="eastAsia" w:ascii="Times New Roman" w:hAnsi="Times New Roman" w:eastAsia="宋体" w:cs="Times New Roman"/>
                <w:sz w:val="15"/>
                <w:szCs w:val="16"/>
              </w:rPr>
              <w:t>1/30 至 30/30</w:t>
            </w:r>
          </w:p>
        </w:tc>
        <w:tc>
          <w:tcPr>
            <w:tcW w:w="740" w:type="dxa"/>
            <w:shd w:val="clear" w:color="auto" w:fill="FFFFFF"/>
            <w:tcMar>
              <w:top w:w="60" w:type="dxa"/>
              <w:left w:w="70" w:type="dxa"/>
              <w:bottom w:w="60" w:type="dxa"/>
              <w:right w:w="70" w:type="dxa"/>
            </w:tcMar>
            <w:vAlign w:val="center"/>
          </w:tcPr>
          <w:p w14:paraId="7F24CA3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200" w:type="dxa"/>
            <w:shd w:val="clear" w:color="auto" w:fill="FFFFFF"/>
            <w:tcMar>
              <w:top w:w="60" w:type="dxa"/>
              <w:left w:w="70" w:type="dxa"/>
              <w:bottom w:w="60" w:type="dxa"/>
              <w:right w:w="70" w:type="dxa"/>
            </w:tcMar>
            <w:vAlign w:val="center"/>
          </w:tcPr>
          <w:p w14:paraId="7F24CA34">
            <w:pPr>
              <w:keepNext w:val="0"/>
              <w:spacing w:before="0" w:after="0" w:line="240" w:lineRule="auto"/>
              <w:ind w:firstLine="0"/>
              <w:jc w:val="center"/>
            </w:pPr>
            <w:r>
              <w:rPr>
                <w:rFonts w:hint="eastAsia" w:ascii="Times New Roman" w:hAnsi="Times New Roman" w:eastAsia="宋体" w:cs="Times New Roman"/>
                <w:sz w:val="15"/>
                <w:szCs w:val="16"/>
              </w:rPr>
              <w:t>118 405.00 至 117 622.50</w:t>
            </w:r>
          </w:p>
        </w:tc>
      </w:tr>
    </w:tbl>
    <w:p w14:paraId="518149D9">
      <w:pPr>
        <w:keepNext/>
        <w:keepLines/>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7</w:t>
        </w:r>
      </w:fldSimple>
      <w:r>
        <w:rPr>
          <w:rFonts w:hint="eastAsia" w:ascii="Times New Roman" w:hAnsi="Times New Roman" w:eastAsia="宋体" w:cs="Times New Roman"/>
          <w:b w:val="0"/>
          <w:color w:val="000000"/>
          <w:sz w:val="18"/>
          <w:szCs w:val="18"/>
        </w:rPr>
        <w:t xml:space="preserve"> BGA与MGA的配对统计结果（含秩双列相关系数）</w:t>
      </w:r>
    </w:p>
    <w:tbl>
      <w:tblPr>
        <w:tblStyle w:val="32"/>
        <w:tblW w:w="454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68"/>
        <w:gridCol w:w="710"/>
        <w:gridCol w:w="219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79" w:type="dxa"/>
            <w:shd w:val="clear" w:color="auto" w:fill="D9EAF7"/>
            <w:tcMar>
              <w:top w:w="60" w:type="dxa"/>
              <w:left w:w="70" w:type="dxa"/>
              <w:bottom w:w="60" w:type="dxa"/>
              <w:right w:w="70" w:type="dxa"/>
            </w:tcMar>
            <w:vAlign w:val="center"/>
          </w:tcPr>
          <w:p w14:paraId="7F24C9D6">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268" w:type="dxa"/>
            <w:shd w:val="clear" w:color="auto" w:fill="D9EAF7"/>
            <w:tcMar>
              <w:top w:w="60" w:type="dxa"/>
              <w:left w:w="70" w:type="dxa"/>
              <w:bottom w:w="60" w:type="dxa"/>
              <w:right w:w="70" w:type="dxa"/>
            </w:tcMar>
            <w:vAlign w:val="center"/>
          </w:tcPr>
          <w:p w14:paraId="7F24C9D8">
            <w:pPr>
              <w:keepNext/>
              <w:spacing w:before="0" w:after="0" w:line="240" w:lineRule="auto"/>
              <w:ind w:firstLine="0"/>
              <w:jc w:val="center"/>
            </w:pPr>
            <w:r>
              <w:rPr>
                <w:rFonts w:hint="eastAsia" w:ascii="Times New Roman" w:hAnsi="Times New Roman" w:eastAsia="宋体" w:cs="Times New Roman"/>
                <w:b/>
                <w:sz w:val="15"/>
                <w:szCs w:val="16"/>
              </w:rPr>
              <w:t>可行率配对 b/c；Holm p</w:t>
            </w:r>
          </w:p>
        </w:tc>
        <w:tc>
          <w:tcPr>
            <w:tcW w:w="710" w:type="dxa"/>
            <w:shd w:val="clear" w:color="auto" w:fill="D9EAF7"/>
            <w:tcMar>
              <w:top w:w="60" w:type="dxa"/>
              <w:left w:w="70" w:type="dxa"/>
              <w:bottom w:w="60" w:type="dxa"/>
              <w:right w:w="70" w:type="dxa"/>
            </w:tcMar>
            <w:vAlign w:val="center"/>
          </w:tcPr>
          <w:p w14:paraId="7F24C9DA">
            <w:pPr>
              <w:keepNext/>
              <w:spacing w:before="0" w:after="0" w:line="240" w:lineRule="auto"/>
              <w:ind w:firstLine="0"/>
              <w:jc w:val="center"/>
            </w:pPr>
            <w:r>
              <w:rPr>
                <w:rFonts w:hint="eastAsia" w:ascii="Times New Roman" w:hAnsi="Times New Roman" w:eastAsia="宋体" w:cs="Times New Roman"/>
                <w:b/>
                <w:sz w:val="15"/>
                <w:szCs w:val="16"/>
              </w:rPr>
              <w:t>共同成功 n</w:t>
            </w:r>
          </w:p>
        </w:tc>
        <w:tc>
          <w:tcPr>
            <w:tcW w:w="2190" w:type="dxa"/>
            <w:shd w:val="clear" w:color="auto" w:fill="D9EAF7"/>
            <w:tcMar>
              <w:top w:w="60" w:type="dxa"/>
              <w:left w:w="70" w:type="dxa"/>
              <w:bottom w:w="60" w:type="dxa"/>
              <w:right w:w="70" w:type="dxa"/>
            </w:tcMar>
            <w:vAlign w:val="center"/>
          </w:tcPr>
          <w:p w14:paraId="7F24C9DC">
            <w:pPr>
              <w:keepNext/>
              <w:spacing w:before="0" w:after="0" w:line="240" w:lineRule="auto"/>
              <w:ind w:firstLine="0"/>
              <w:jc w:val="center"/>
            </w:pPr>
            <w:r>
              <w:rPr>
                <w:rFonts w:hint="eastAsia" w:ascii="Times New Roman" w:hAnsi="Times New Roman" w:eastAsia="宋体" w:cs="Times New Roman"/>
                <w:b/>
                <w:sz w:val="15"/>
                <w:szCs w:val="16"/>
              </w:rPr>
              <w:t>标准化HL成本位移（95%CI）；</w:t>
            </w:r>
            <m:oMath>
              <m:sSub>
                <m:sSubPr/>
                <m:e>
                  <m:r>
                    <m:rPr/>
                    <w:rPr>
                      <w:rFonts w:ascii="Cambria Math" w:hAnsi="Cambria Math"/>
                      <w:sz w:val="15"/>
                    </w:rPr>
                    <m:t>r</m:t>
                  </m:r>
                </m:e>
                <m:sub>
                  <m:r>
                    <m:rPr/>
                    <w:rPr>
                      <w:rFonts w:ascii="Cambria Math" w:hAnsi="Cambria Math"/>
                      <w:sz w:val="15"/>
                    </w:rPr>
                    <m:t>rb</m:t>
                  </m:r>
                </m:sub>
              </m:sSub>
            </m:oMath>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DE">
            <w:pPr>
              <w:keepNext/>
              <w:spacing w:before="0" w:after="0" w:line="240" w:lineRule="auto"/>
              <w:ind w:firstLine="0"/>
              <w:jc w:val="center"/>
            </w:pPr>
            <w:r>
              <w:rPr>
                <w:rFonts w:hint="eastAsia" w:ascii="Times New Roman" w:hAnsi="Times New Roman" w:eastAsia="宋体" w:cs="Times New Roman"/>
                <w:sz w:val="15"/>
                <w:szCs w:val="16"/>
              </w:rPr>
              <w:t>A</w:t>
            </w:r>
          </w:p>
        </w:tc>
        <w:tc>
          <w:tcPr>
            <w:tcW w:w="1268" w:type="dxa"/>
            <w:shd w:val="clear" w:color="auto" w:fill="FFFFFF"/>
            <w:tcMar>
              <w:top w:w="60" w:type="dxa"/>
              <w:left w:w="70" w:type="dxa"/>
              <w:bottom w:w="60" w:type="dxa"/>
              <w:right w:w="70" w:type="dxa"/>
            </w:tcMar>
            <w:vAlign w:val="center"/>
          </w:tcPr>
          <w:p w14:paraId="7F24C9E0">
            <w:pPr>
              <w:keepNext/>
              <w:spacing w:before="0" w:after="0" w:line="240" w:lineRule="auto"/>
              <w:ind w:firstLine="0"/>
              <w:jc w:val="center"/>
            </w:pPr>
            <w:r>
              <w:rPr>
                <w:rFonts w:hint="eastAsia" w:ascii="Times New Roman" w:hAnsi="Times New Roman" w:eastAsia="宋体" w:cs="Times New Roman"/>
                <w:sz w:val="15"/>
                <w:szCs w:val="16"/>
              </w:rPr>
              <w:t>3/4；1.000</w:t>
            </w:r>
          </w:p>
        </w:tc>
        <w:tc>
          <w:tcPr>
            <w:tcW w:w="710" w:type="dxa"/>
            <w:shd w:val="clear" w:color="auto" w:fill="FFFFFF"/>
            <w:tcMar>
              <w:top w:w="60" w:type="dxa"/>
              <w:left w:w="70" w:type="dxa"/>
              <w:bottom w:w="60" w:type="dxa"/>
              <w:right w:w="70" w:type="dxa"/>
            </w:tcMar>
            <w:vAlign w:val="center"/>
          </w:tcPr>
          <w:p w14:paraId="7F24C9E2">
            <w:pPr>
              <w:keepNext/>
              <w:spacing w:before="0" w:after="0" w:line="240" w:lineRule="auto"/>
              <w:ind w:firstLine="0"/>
              <w:jc w:val="center"/>
            </w:pPr>
            <w:r>
              <w:rPr>
                <w:rFonts w:hint="eastAsia" w:ascii="Times New Roman" w:hAnsi="Times New Roman" w:eastAsia="宋体" w:cs="Times New Roman"/>
                <w:sz w:val="15"/>
                <w:szCs w:val="16"/>
              </w:rPr>
              <w:t>2</w:t>
            </w:r>
          </w:p>
        </w:tc>
        <w:tc>
          <w:tcPr>
            <w:tcW w:w="2190" w:type="dxa"/>
            <w:shd w:val="clear" w:color="auto" w:fill="FFFFFF"/>
            <w:tcMar>
              <w:top w:w="60" w:type="dxa"/>
              <w:left w:w="70" w:type="dxa"/>
              <w:bottom w:w="60" w:type="dxa"/>
              <w:right w:w="70" w:type="dxa"/>
            </w:tcMar>
            <w:vAlign w:val="center"/>
          </w:tcPr>
          <w:p w14:paraId="7F24C9E4">
            <w:pPr>
              <w:keepNext/>
              <w:spacing w:before="0" w:after="0" w:line="240" w:lineRule="auto"/>
              <w:ind w:firstLine="0"/>
              <w:jc w:val="center"/>
            </w:pPr>
            <w:r>
              <w:rPr>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E6">
            <w:pPr>
              <w:keepNext/>
              <w:spacing w:before="0" w:after="0" w:line="240" w:lineRule="auto"/>
              <w:ind w:firstLine="0"/>
              <w:jc w:val="center"/>
            </w:pPr>
            <w:r>
              <w:rPr>
                <w:rFonts w:hint="eastAsia" w:ascii="Times New Roman" w:hAnsi="Times New Roman" w:eastAsia="宋体" w:cs="Times New Roman"/>
                <w:sz w:val="15"/>
                <w:szCs w:val="16"/>
              </w:rPr>
              <w:t>B</w:t>
            </w:r>
          </w:p>
        </w:tc>
        <w:tc>
          <w:tcPr>
            <w:tcW w:w="1268" w:type="dxa"/>
            <w:shd w:val="clear" w:color="auto" w:fill="F5F8FA"/>
            <w:tcMar>
              <w:top w:w="60" w:type="dxa"/>
              <w:left w:w="70" w:type="dxa"/>
              <w:bottom w:w="60" w:type="dxa"/>
              <w:right w:w="70" w:type="dxa"/>
            </w:tcMar>
            <w:vAlign w:val="center"/>
          </w:tcPr>
          <w:p w14:paraId="7F24C9E8">
            <w:pPr>
              <w:keepNext/>
              <w:spacing w:before="0" w:after="0" w:line="240" w:lineRule="auto"/>
              <w:ind w:firstLine="0"/>
              <w:jc w:val="center"/>
            </w:pPr>
            <w:r>
              <w:rPr>
                <w:rFonts w:hint="eastAsia" w:ascii="Times New Roman" w:hAnsi="Times New Roman" w:eastAsia="宋体" w:cs="Times New Roman"/>
                <w:sz w:val="15"/>
                <w:szCs w:val="16"/>
              </w:rPr>
              <w:t>4/10；0.539</w:t>
            </w:r>
          </w:p>
        </w:tc>
        <w:tc>
          <w:tcPr>
            <w:tcW w:w="710" w:type="dxa"/>
            <w:shd w:val="clear" w:color="auto" w:fill="F5F8FA"/>
            <w:tcMar>
              <w:top w:w="60" w:type="dxa"/>
              <w:left w:w="70" w:type="dxa"/>
              <w:bottom w:w="60" w:type="dxa"/>
              <w:right w:w="70" w:type="dxa"/>
            </w:tcMar>
            <w:vAlign w:val="center"/>
          </w:tcPr>
          <w:p w14:paraId="7F24C9EA">
            <w:pPr>
              <w:keepNext/>
              <w:spacing w:before="0" w:after="0" w:line="240" w:lineRule="auto"/>
              <w:ind w:firstLine="0"/>
              <w:jc w:val="center"/>
            </w:pPr>
            <w:r>
              <w:rPr>
                <w:rFonts w:hint="eastAsia" w:ascii="Times New Roman" w:hAnsi="Times New Roman" w:eastAsia="宋体" w:cs="Times New Roman"/>
                <w:sz w:val="15"/>
                <w:szCs w:val="16"/>
              </w:rPr>
              <w:t>14</w:t>
            </w:r>
          </w:p>
        </w:tc>
        <w:tc>
          <w:tcPr>
            <w:tcW w:w="2190" w:type="dxa"/>
            <w:shd w:val="clear" w:color="auto" w:fill="F5F8FA"/>
            <w:tcMar>
              <w:top w:w="60" w:type="dxa"/>
              <w:left w:w="70" w:type="dxa"/>
              <w:bottom w:w="60" w:type="dxa"/>
              <w:right w:w="70" w:type="dxa"/>
            </w:tcMar>
            <w:vAlign w:val="center"/>
          </w:tcPr>
          <w:p w14:paraId="7F24C9EC">
            <w:pPr>
              <w:keepNext/>
              <w:spacing w:before="0" w:after="0" w:line="240" w:lineRule="auto"/>
              <w:ind w:firstLine="0"/>
              <w:jc w:val="center"/>
            </w:pPr>
            <w:r>
              <w:rPr>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EE">
            <w:pPr>
              <w:keepNext/>
              <w:spacing w:before="0" w:after="0" w:line="240" w:lineRule="auto"/>
              <w:ind w:firstLine="0"/>
              <w:jc w:val="center"/>
            </w:pPr>
            <w:r>
              <w:rPr>
                <w:rFonts w:hint="eastAsia" w:ascii="Times New Roman" w:hAnsi="Times New Roman" w:eastAsia="宋体" w:cs="Times New Roman"/>
                <w:sz w:val="15"/>
                <w:szCs w:val="16"/>
              </w:rPr>
              <w:t>C</w:t>
            </w:r>
          </w:p>
        </w:tc>
        <w:tc>
          <w:tcPr>
            <w:tcW w:w="1268" w:type="dxa"/>
            <w:shd w:val="clear" w:color="auto" w:fill="FFFFFF"/>
            <w:tcMar>
              <w:top w:w="60" w:type="dxa"/>
              <w:left w:w="70" w:type="dxa"/>
              <w:bottom w:w="60" w:type="dxa"/>
              <w:right w:w="70" w:type="dxa"/>
            </w:tcMar>
            <w:vAlign w:val="center"/>
          </w:tcPr>
          <w:p w14:paraId="7F24C9F0">
            <w:pPr>
              <w:keepNext/>
              <w:spacing w:before="0" w:after="0" w:line="240" w:lineRule="auto"/>
              <w:ind w:firstLine="0"/>
              <w:jc w:val="center"/>
            </w:pPr>
            <w:r>
              <w:rPr>
                <w:rFonts w:hint="eastAsia" w:ascii="Times New Roman" w:hAnsi="Times New Roman" w:eastAsia="宋体" w:cs="Times New Roman"/>
                <w:sz w:val="15"/>
                <w:szCs w:val="16"/>
              </w:rPr>
              <w:t>0/0；1.000</w:t>
            </w:r>
          </w:p>
        </w:tc>
        <w:tc>
          <w:tcPr>
            <w:tcW w:w="710" w:type="dxa"/>
            <w:shd w:val="clear" w:color="auto" w:fill="FFFFFF"/>
            <w:tcMar>
              <w:top w:w="60" w:type="dxa"/>
              <w:left w:w="70" w:type="dxa"/>
              <w:bottom w:w="60" w:type="dxa"/>
              <w:right w:w="70" w:type="dxa"/>
            </w:tcMar>
            <w:vAlign w:val="center"/>
          </w:tcPr>
          <w:p w14:paraId="7F24C9F2">
            <w:pPr>
              <w:keepNext/>
              <w:spacing w:before="0" w:after="0" w:line="240" w:lineRule="auto"/>
              <w:ind w:firstLine="0"/>
              <w:jc w:val="center"/>
            </w:pPr>
            <w:r>
              <w:rPr>
                <w:rFonts w:hint="eastAsia" w:ascii="Times New Roman" w:hAnsi="Times New Roman" w:eastAsia="宋体" w:cs="Times New Roman"/>
                <w:sz w:val="15"/>
                <w:szCs w:val="16"/>
              </w:rPr>
              <w:t>30</w:t>
            </w:r>
          </w:p>
        </w:tc>
        <w:tc>
          <w:tcPr>
            <w:tcW w:w="2190" w:type="dxa"/>
            <w:shd w:val="clear" w:color="auto" w:fill="FFFFFF"/>
            <w:tcMar>
              <w:top w:w="60" w:type="dxa"/>
              <w:left w:w="70" w:type="dxa"/>
              <w:bottom w:w="60" w:type="dxa"/>
              <w:right w:w="70" w:type="dxa"/>
            </w:tcMar>
            <w:vAlign w:val="center"/>
          </w:tcPr>
          <w:p w14:paraId="7F24C9F4">
            <w:pPr>
              <w:keepNext/>
              <w:spacing w:before="0" w:after="0" w:line="240" w:lineRule="auto"/>
              <w:ind w:firstLine="0"/>
              <w:jc w:val="center"/>
            </w:pPr>
            <w:r>
              <w:rPr>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5F8FA"/>
            <w:tcMar>
              <w:top w:w="60" w:type="dxa"/>
              <w:left w:w="70" w:type="dxa"/>
              <w:bottom w:w="60" w:type="dxa"/>
              <w:right w:w="70" w:type="dxa"/>
            </w:tcMar>
            <w:vAlign w:val="center"/>
          </w:tcPr>
          <w:p w14:paraId="7F24C9F6">
            <w:pPr>
              <w:keepNext/>
              <w:spacing w:before="0" w:after="0" w:line="240" w:lineRule="auto"/>
              <w:ind w:firstLine="0"/>
              <w:jc w:val="center"/>
            </w:pPr>
            <w:r>
              <w:rPr>
                <w:rFonts w:hint="eastAsia" w:ascii="Times New Roman" w:hAnsi="Times New Roman" w:eastAsia="宋体" w:cs="Times New Roman"/>
                <w:sz w:val="15"/>
                <w:szCs w:val="16"/>
              </w:rPr>
              <w:t>D</w:t>
            </w:r>
          </w:p>
        </w:tc>
        <w:tc>
          <w:tcPr>
            <w:tcW w:w="1268" w:type="dxa"/>
            <w:shd w:val="clear" w:color="auto" w:fill="F5F8FA"/>
            <w:tcMar>
              <w:top w:w="60" w:type="dxa"/>
              <w:left w:w="70" w:type="dxa"/>
              <w:bottom w:w="60" w:type="dxa"/>
              <w:right w:w="70" w:type="dxa"/>
            </w:tcMar>
            <w:vAlign w:val="center"/>
          </w:tcPr>
          <w:p w14:paraId="7F24C9F8">
            <w:pPr>
              <w:keepNext/>
              <w:spacing w:before="0" w:after="0" w:line="240" w:lineRule="auto"/>
              <w:ind w:firstLine="0"/>
              <w:jc w:val="center"/>
            </w:pPr>
            <w:r>
              <w:rPr>
                <w:rFonts w:ascii="Times New Roman" w:hAnsi="Times New Roman" w:eastAsia="宋体" w:cs="Times New Roman"/>
                <w:sz w:val="15"/>
                <w:szCs w:val="16"/>
              </w:rPr>
              <w:t>0/18；3.05×10</w:t>
            </w:r>
            <w:r>
              <w:rPr>
                <w:rFonts w:ascii="Times New Roman" w:hAnsi="Times New Roman" w:eastAsia="宋体" w:cs="Times New Roman"/>
                <w:sz w:val="15"/>
                <w:szCs w:val="16"/>
                <w:vertAlign w:val="superscript"/>
              </w:rPr>
              <w:t>-5</w:t>
            </w:r>
          </w:p>
        </w:tc>
        <w:tc>
          <w:tcPr>
            <w:tcW w:w="710" w:type="dxa"/>
            <w:shd w:val="clear" w:color="auto" w:fill="F5F8FA"/>
            <w:tcMar>
              <w:top w:w="60" w:type="dxa"/>
              <w:left w:w="70" w:type="dxa"/>
              <w:bottom w:w="60" w:type="dxa"/>
              <w:right w:w="70" w:type="dxa"/>
            </w:tcMar>
            <w:vAlign w:val="center"/>
          </w:tcPr>
          <w:p w14:paraId="7F24C9FA">
            <w:pPr>
              <w:keepNext/>
              <w:spacing w:before="0" w:after="0" w:line="240" w:lineRule="auto"/>
              <w:ind w:firstLine="0"/>
              <w:jc w:val="center"/>
            </w:pPr>
            <w:r>
              <w:rPr>
                <w:rFonts w:hint="eastAsia" w:ascii="Times New Roman" w:hAnsi="Times New Roman" w:eastAsia="宋体" w:cs="Times New Roman"/>
                <w:sz w:val="15"/>
                <w:szCs w:val="16"/>
              </w:rPr>
              <w:t>12</w:t>
            </w:r>
          </w:p>
        </w:tc>
        <w:tc>
          <w:tcPr>
            <w:tcW w:w="2190" w:type="dxa"/>
            <w:shd w:val="clear" w:color="auto" w:fill="F5F8FA"/>
            <w:tcMar>
              <w:top w:w="60" w:type="dxa"/>
              <w:left w:w="70" w:type="dxa"/>
              <w:bottom w:w="60" w:type="dxa"/>
              <w:right w:w="70" w:type="dxa"/>
            </w:tcMar>
            <w:vAlign w:val="center"/>
          </w:tcPr>
          <w:p w14:paraId="7F24C9FC">
            <w:pPr>
              <w:keepNext/>
              <w:spacing w:before="0" w:after="0" w:line="240" w:lineRule="auto"/>
              <w:ind w:firstLine="0"/>
              <w:jc w:val="center"/>
            </w:pPr>
            <w:r>
              <w:rPr>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79" w:type="dxa"/>
            <w:shd w:val="clear" w:color="auto" w:fill="FFFFFF"/>
            <w:tcMar>
              <w:top w:w="60" w:type="dxa"/>
              <w:left w:w="70" w:type="dxa"/>
              <w:bottom w:w="60" w:type="dxa"/>
              <w:right w:w="70" w:type="dxa"/>
            </w:tcMar>
            <w:vAlign w:val="center"/>
          </w:tcPr>
          <w:p w14:paraId="7F24C9FE">
            <w:pPr>
              <w:keepNext w:val="0"/>
              <w:spacing w:before="0" w:after="0" w:line="240" w:lineRule="auto"/>
              <w:ind w:firstLine="0"/>
              <w:jc w:val="center"/>
            </w:pPr>
            <w:r>
              <w:rPr>
                <w:rFonts w:hint="eastAsia" w:ascii="Times New Roman" w:hAnsi="Times New Roman" w:eastAsia="宋体" w:cs="Times New Roman"/>
                <w:sz w:val="15"/>
                <w:szCs w:val="16"/>
              </w:rPr>
              <w:t>E</w:t>
            </w:r>
          </w:p>
        </w:tc>
        <w:tc>
          <w:tcPr>
            <w:tcW w:w="1268" w:type="dxa"/>
            <w:shd w:val="clear" w:color="auto" w:fill="FFFFFF"/>
            <w:tcMar>
              <w:top w:w="60" w:type="dxa"/>
              <w:left w:w="70" w:type="dxa"/>
              <w:bottom w:w="60" w:type="dxa"/>
              <w:right w:w="70" w:type="dxa"/>
            </w:tcMar>
            <w:vAlign w:val="center"/>
          </w:tcPr>
          <w:p w14:paraId="7F24CA00">
            <w:pPr>
              <w:keepNext w:val="0"/>
              <w:spacing w:before="0" w:after="0" w:line="240" w:lineRule="auto"/>
              <w:ind w:firstLine="0"/>
              <w:jc w:val="center"/>
            </w:pPr>
            <w:r>
              <w:rPr>
                <w:rFonts w:ascii="Times New Roman" w:hAnsi="Times New Roman" w:eastAsia="宋体" w:cs="Times New Roman"/>
                <w:sz w:val="15"/>
                <w:szCs w:val="16"/>
              </w:rPr>
              <w:t>0/29；1.86×10</w:t>
            </w:r>
            <w:r>
              <w:rPr>
                <w:rFonts w:ascii="Times New Roman" w:hAnsi="Times New Roman" w:eastAsia="宋体" w:cs="Times New Roman"/>
                <w:sz w:val="15"/>
                <w:szCs w:val="16"/>
                <w:vertAlign w:val="superscript"/>
              </w:rPr>
              <w:t>-8</w:t>
            </w:r>
          </w:p>
        </w:tc>
        <w:tc>
          <w:tcPr>
            <w:tcW w:w="710" w:type="dxa"/>
            <w:shd w:val="clear" w:color="auto" w:fill="FFFFFF"/>
            <w:tcMar>
              <w:top w:w="60" w:type="dxa"/>
              <w:left w:w="70" w:type="dxa"/>
              <w:bottom w:w="60" w:type="dxa"/>
              <w:right w:w="70" w:type="dxa"/>
            </w:tcMar>
            <w:vAlign w:val="center"/>
          </w:tcPr>
          <w:p w14:paraId="7F24CA02">
            <w:pPr>
              <w:keepNext w:val="0"/>
              <w:spacing w:before="0" w:after="0" w:line="240" w:lineRule="auto"/>
              <w:ind w:firstLine="0"/>
              <w:jc w:val="center"/>
            </w:pPr>
            <w:r>
              <w:rPr>
                <w:rFonts w:hint="eastAsia" w:ascii="Times New Roman" w:hAnsi="Times New Roman" w:eastAsia="宋体" w:cs="Times New Roman"/>
                <w:sz w:val="15"/>
                <w:szCs w:val="16"/>
              </w:rPr>
              <w:t>1</w:t>
            </w:r>
          </w:p>
        </w:tc>
        <w:tc>
          <w:tcPr>
            <w:tcW w:w="2190" w:type="dxa"/>
            <w:shd w:val="clear" w:color="auto" w:fill="FFFFFF"/>
            <w:tcMar>
              <w:top w:w="60" w:type="dxa"/>
              <w:left w:w="70" w:type="dxa"/>
              <w:bottom w:w="60" w:type="dxa"/>
              <w:right w:w="70" w:type="dxa"/>
            </w:tcMar>
            <w:vAlign w:val="center"/>
          </w:tcPr>
          <w:p w14:paraId="7F24CA04">
            <w:pPr>
              <w:keepNext w:val="0"/>
              <w:spacing w:before="0" w:after="0" w:line="240" w:lineRule="auto"/>
              <w:ind w:firstLine="0"/>
              <w:jc w:val="center"/>
            </w:pPr>
            <w:r>
              <w:rPr>
                <w:rFonts w:hint="eastAsia" w:ascii="Times New Roman" w:hAnsi="Times New Roman" w:eastAsia="宋体" w:cs="Times New Roman"/>
                <w:sz w:val="15"/>
                <w:szCs w:val="16"/>
              </w:rPr>
              <w:t>-</w:t>
            </w:r>
          </w:p>
        </w:tc>
      </w:tr>
    </w:tbl>
    <w:p w14:paraId="4E6E44C9">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4.3 扩展对照与策略变体分析</w:t>
      </w:r>
    </w:p>
    <w:p w14:paraId="496AB451">
      <w:pPr>
        <w:keepNext w:val="0"/>
        <w:widowControl/>
        <w:wordWrap/>
        <w:spacing w:before="0" w:after="0" w:line="276" w:lineRule="auto"/>
        <w:ind w:left="0" w:right="0" w:firstLine="360"/>
        <w:jc w:val="both"/>
      </w:pPr>
      <w:r>
        <w:rPr>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80" w:after="40" w:line="240" w:lineRule="auto"/>
        <w:ind w:left="0" w:leftChars="0" w:firstLine="0" w:firstLineChars="0"/>
        <w:jc w:val="center"/>
      </w:pPr>
      <w:r>
        <w:drawing>
          <wp:inline distT="0" distB="0" distL="114300" distR="114300">
            <wp:extent cx="2880360" cy="1783080"/>
            <wp:effectExtent l="0" t="0" r="0" b="0"/>
            <wp:docPr id="19" name="Picture 19" descr="独立扩展批次A、B、D的预定义策略结果；完整五场景见表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独立扩展批次A、B、D的预定义策略结果；完整五场景见表8。"/>
                    <pic:cNvPicPr>
                      <a:picLocks noChangeAspect="1"/>
                    </pic:cNvPicPr>
                  </pic:nvPicPr>
                  <pic:blipFill>
                    <a:blip r:embed="rId15"/>
                    <a:stretch>
                      <a:fillRect/>
                    </a:stretch>
                  </pic:blipFill>
                  <pic:spPr>
                    <a:xfrm>
                      <a:off x="0" y="0"/>
                      <a:ext cx="2880360" cy="1783080"/>
                    </a:xfrm>
                    <a:prstGeom prst="rect">
                      <a:avLst/>
                    </a:prstGeom>
                  </pic:spPr>
                </pic:pic>
              </a:graphicData>
            </a:graphic>
          </wp:inline>
        </w:drawing>
      </w:r>
    </w:p>
    <w:p w14:paraId="078238C9">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6</w:t>
        </w:r>
      </w:fldSimple>
      <w:r>
        <w:rPr>
          <w:rFonts w:ascii="Times New Roman" w:hAnsi="Times New Roman" w:eastAsia="宋体" w:cs="Times New Roman"/>
          <w:b w:val="0"/>
          <w:sz w:val="18"/>
          <w:szCs w:val="18"/>
        </w:rPr>
        <w:t xml:space="preserve">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2080BB35">
      <w:pPr>
        <w:keepNext/>
        <w:keepLines/>
        <w:spacing w:before="60" w:after="60" w:line="240" w:lineRule="auto"/>
        <w:ind w:firstLine="0"/>
        <w:jc w:val="center"/>
      </w:pPr>
      <w:r>
        <w:rPr>
          <w:rFonts w:hint="eastAsia" w:ascii="Times New Roman" w:hAnsi="Times New Roman" w:eastAsia="宋体" w:cs="Times New Roman"/>
          <w:b w:val="0"/>
          <w:bCs/>
          <w:color w:val="000000"/>
          <w:sz w:val="18"/>
          <w:szCs w:val="18"/>
        </w:rPr>
        <w:t>表</w:t>
      </w:r>
      <w:fldSimple w:instr=" SEQ Table \* ARABIC ">
        <w:r>
          <w:rPr>
            <w:rFonts w:hint="eastAsia" w:ascii="Times New Roman" w:hAnsi="Times New Roman" w:eastAsia="宋体" w:cs="Times New Roman"/>
            <w:b w:val="0"/>
            <w:bCs/>
            <w:color w:val="000000"/>
            <w:sz w:val="18"/>
            <w:szCs w:val="18"/>
          </w:rPr>
          <w:t>8</w:t>
        </w:r>
      </w:fldSimple>
      <w:r>
        <w:rPr>
          <w:rFonts w:hint="eastAsia" w:ascii="Times New Roman" w:hAnsi="Times New Roman" w:eastAsia="宋体" w:cs="Times New Roman"/>
          <w:b w:val="0"/>
          <w:bCs/>
          <w:color w:val="000000"/>
          <w:sz w:val="18"/>
          <w:szCs w:val="18"/>
        </w:rPr>
        <w:t xml:space="preserve"> 独立扩展批次中预定义策略变体的严格可行率（%，每变体n=30；完整报告场景A至D与场景E扩展）</w:t>
      </w:r>
    </w:p>
    <w:tbl>
      <w:tblPr>
        <w:tblStyle w:val="33"/>
        <w:tblW w:w="450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888"/>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keepNext/>
              <w:spacing w:before="0" w:after="0" w:line="240" w:lineRule="auto"/>
              <w:ind w:firstLine="0"/>
            </w:pPr>
            <w:r>
              <w:rPr>
                <w:rFonts w:hint="eastAsia" w:ascii="Times New Roman" w:hAnsi="Times New Roman" w:eastAsia="宋体" w:cs="Times New Roman"/>
                <w:b/>
                <w:sz w:val="15"/>
                <w:szCs w:val="16"/>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keepNext/>
              <w:spacing w:before="0" w:after="0" w:line="240" w:lineRule="auto"/>
              <w:ind w:firstLine="0"/>
            </w:pPr>
            <w:r>
              <w:rPr>
                <w:rFonts w:hint="eastAsia" w:ascii="Times New Roman" w:hAnsi="Times New Roman" w:eastAsia="宋体" w:cs="Times New Roman"/>
                <w:b/>
                <w:sz w:val="15"/>
                <w:szCs w:val="16"/>
              </w:rPr>
              <w:t>基础</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keepNext/>
              <w:spacing w:before="0" w:after="0" w:line="240" w:lineRule="auto"/>
              <w:ind w:firstLine="0"/>
            </w:pPr>
            <w:r>
              <w:rPr>
                <w:rFonts w:hint="eastAsia" w:ascii="Times New Roman" w:hAnsi="Times New Roman" w:eastAsia="宋体" w:cs="Times New Roman"/>
                <w:b/>
                <w:sz w:val="15"/>
                <w:szCs w:val="16"/>
              </w:rPr>
              <w:t>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keepNext/>
              <w:spacing w:before="0" w:after="0" w:line="240" w:lineRule="auto"/>
              <w:ind w:firstLine="0"/>
            </w:pPr>
            <w:r>
              <w:rPr>
                <w:rFonts w:hint="eastAsia" w:ascii="Times New Roman" w:hAnsi="Times New Roman" w:eastAsia="宋体" w:cs="Times New Roman"/>
                <w:b/>
                <w:sz w:val="15"/>
                <w:szCs w:val="16"/>
              </w:rPr>
              <w:t>+候选池</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keepNext/>
              <w:spacing w:before="0" w:after="0" w:line="240" w:lineRule="auto"/>
              <w:ind w:firstLine="0"/>
            </w:pPr>
            <w:r>
              <w:rPr>
                <w:rFonts w:hint="eastAsia" w:ascii="Times New Roman" w:hAnsi="Times New Roman" w:eastAsia="宋体" w:cs="Times New Roman"/>
                <w:b/>
                <w:sz w:val="15"/>
                <w:szCs w:val="16"/>
              </w:rPr>
              <w:t>+诊断</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探测</w:t>
            </w:r>
          </w:p>
        </w:tc>
        <w:tc>
          <w:tcPr>
            <w:tcW w:w="888"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keepNext/>
              <w:spacing w:before="0" w:after="0" w:line="240" w:lineRule="auto"/>
              <w:ind w:firstLine="0"/>
              <w:jc w:val="center"/>
            </w:pPr>
            <w:r>
              <w:rPr>
                <w:rFonts w:hint="eastAsia" w:ascii="Times New Roman" w:hAnsi="Times New Roman" w:eastAsia="宋体" w:cs="Times New Roman"/>
                <w:b/>
                <w:sz w:val="15"/>
                <w:szCs w:val="16"/>
              </w:rPr>
              <w:t>去双档案</w:t>
            </w:r>
            <w:r>
              <w:rPr>
                <w:rFonts w:hint="eastAsia" w:ascii="Times New Roman" w:hAnsi="Times New Roman" w:eastAsia="宋体" w:cs="Times New Roman"/>
                <w:b/>
                <w:sz w:val="15"/>
                <w:szCs w:val="16"/>
              </w:rPr>
              <w:br w:type="textWrapping"/>
            </w:r>
            <w:r>
              <w:rPr>
                <w:rFonts w:hint="eastAsia" w:ascii="Times New Roman" w:hAnsi="Times New Roman" w:eastAsia="宋体" w:cs="Times New Roman"/>
                <w:b/>
                <w:sz w:val="15"/>
                <w:szCs w:val="16"/>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keepNext/>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keepNext/>
              <w:spacing w:before="0" w:after="0" w:line="240" w:lineRule="auto"/>
              <w:ind w:firstLine="0"/>
              <w:jc w:val="center"/>
            </w:pPr>
            <w:r>
              <w:rPr>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keepNext/>
              <w:spacing w:before="0" w:after="0" w:line="240" w:lineRule="auto"/>
              <w:ind w:firstLine="0"/>
              <w:jc w:val="center"/>
            </w:pPr>
            <w:r>
              <w:rPr>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keepNext/>
              <w:spacing w:before="0" w:after="0" w:line="240" w:lineRule="auto"/>
              <w:ind w:firstLine="0"/>
              <w:jc w:val="center"/>
            </w:pPr>
            <w:r>
              <w:rPr>
                <w:rFonts w:hint="eastAsia" w:ascii="Times New Roman" w:hAnsi="Times New Roman" w:eastAsia="宋体" w:cs="Times New Roman"/>
                <w:color w:val="000000"/>
                <w:sz w:val="15"/>
                <w:szCs w:val="16"/>
              </w:rPr>
              <w:t>43.3</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keepNext/>
              <w:spacing w:before="0" w:after="0" w:line="240" w:lineRule="auto"/>
              <w:ind w:firstLine="0"/>
              <w:jc w:val="center"/>
            </w:pPr>
            <w:r>
              <w:rPr>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keepNext/>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keepNext/>
              <w:spacing w:before="0" w:after="0" w:line="240" w:lineRule="auto"/>
              <w:ind w:firstLine="0"/>
              <w:jc w:val="center"/>
            </w:pPr>
            <w:r>
              <w:rPr>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keepNext/>
              <w:spacing w:before="0" w:after="0" w:line="240" w:lineRule="auto"/>
              <w:ind w:firstLine="0"/>
              <w:jc w:val="center"/>
            </w:pPr>
            <w:r>
              <w:rPr>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keepNext/>
              <w:spacing w:before="0" w:after="0" w:line="240" w:lineRule="auto"/>
              <w:ind w:firstLine="0"/>
              <w:jc w:val="center"/>
            </w:pPr>
            <w:r>
              <w:rPr>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keepNext/>
              <w:spacing w:before="0" w:after="0" w:line="240" w:lineRule="auto"/>
              <w:ind w:firstLine="0"/>
              <w:jc w:val="center"/>
            </w:pPr>
            <w:r>
              <w:rPr>
                <w:rFonts w:hint="eastAsia" w:ascii="Times New Roman" w:hAnsi="Times New Roman" w:eastAsia="宋体" w:cs="Times New Roman"/>
                <w:color w:val="000000"/>
                <w:sz w:val="15"/>
                <w:szCs w:val="16"/>
              </w:rPr>
              <w:t>96.7</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keepNext/>
              <w:spacing w:before="0" w:after="0" w:line="240" w:lineRule="auto"/>
              <w:ind w:firstLine="0"/>
              <w:jc w:val="center"/>
            </w:pPr>
            <w:r>
              <w:rPr>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keepNext/>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keepNext/>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keepNext/>
              <w:spacing w:before="0" w:after="0" w:line="240" w:lineRule="auto"/>
              <w:ind w:firstLine="0"/>
              <w:jc w:val="center"/>
            </w:pPr>
            <w:r>
              <w:rPr>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keepNext/>
              <w:spacing w:before="0" w:after="0" w:line="240" w:lineRule="auto"/>
              <w:ind w:firstLine="0"/>
              <w:jc w:val="center"/>
            </w:pPr>
            <w:r>
              <w:rPr>
                <w:rFonts w:hint="eastAsia" w:ascii="Times New Roman" w:hAnsi="Times New Roman" w:eastAsia="宋体" w:cs="Times New Roman"/>
                <w:color w:val="000000"/>
                <w:sz w:val="15"/>
                <w:szCs w:val="16"/>
              </w:rPr>
              <w:t>100.0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keepNext/>
              <w:spacing w:before="0" w:after="0" w:line="240" w:lineRule="auto"/>
              <w:ind w:firstLine="0"/>
              <w:jc w:val="center"/>
            </w:pPr>
            <w:r>
              <w:rPr>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keepNext w:val="0"/>
              <w:spacing w:before="0" w:after="0" w:line="240" w:lineRule="auto"/>
              <w:ind w:firstLine="0"/>
              <w:jc w:val="center"/>
            </w:pPr>
            <w:r>
              <w:rPr>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c>
          <w:tcPr>
            <w:tcW w:w="888"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keepNext w:val="0"/>
              <w:spacing w:before="0" w:after="0" w:line="240" w:lineRule="auto"/>
              <w:ind w:firstLine="0"/>
              <w:jc w:val="center"/>
            </w:pPr>
            <w:r>
              <w:rPr>
                <w:rFonts w:hint="eastAsia" w:ascii="Times New Roman" w:hAnsi="Times New Roman" w:eastAsia="宋体" w:cs="Times New Roman"/>
                <w:color w:val="000000"/>
                <w:sz w:val="15"/>
                <w:szCs w:val="16"/>
              </w:rPr>
              <w:t>0.0</w:t>
            </w:r>
          </w:p>
        </w:tc>
      </w:tr>
    </w:tbl>
    <w:p w14:paraId="3C30F466">
      <w:pPr>
        <w:spacing w:before="0" w:after="80" w:line="276" w:lineRule="auto"/>
        <w:ind w:firstLine="0"/>
        <w:jc w:val="both"/>
        <w:rPr>
          <w:rFonts w:hint="eastAsia" w:ascii="Times New Roman" w:hAnsi="Times New Roman" w:eastAsia="宋体" w:cs="Times New Roman"/>
          <w:color w:val="000000"/>
          <w:sz w:val="15"/>
          <w:szCs w:val="18"/>
        </w:rPr>
      </w:pPr>
      <w:r>
        <w:rPr>
          <w:rFonts w:hint="eastAsia" w:ascii="Times New Roman" w:hAnsi="Times New Roman" w:eastAsia="宋体" w:cs="Times New Roman"/>
          <w:color w:val="000000"/>
          <w:sz w:val="18"/>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0970AEE7">
      <w:pPr>
        <w:spacing w:before="0" w:after="0" w:line="276" w:lineRule="auto"/>
        <w:ind w:firstLine="0"/>
        <w:jc w:val="both"/>
        <w:rPr>
          <w:rFonts w:hint="eastAsia" w:ascii="Times New Roman" w:hAnsi="Times New Roman" w:eastAsia="黑体" w:cs="Times New Roman"/>
          <w:b/>
          <w:i w:val="0"/>
          <w:color w:val="000000"/>
          <w:sz w:val="19"/>
          <w:szCs w:val="19"/>
        </w:rPr>
      </w:pPr>
      <w:r>
        <w:rPr>
          <w:rFonts w:hint="eastAsia" w:ascii="Times New Roman" w:hAnsi="Times New Roman" w:eastAsia="宋体" w:cs="Times New Roman"/>
          <w:b/>
          <w:i w:val="0"/>
          <w:color w:val="000000"/>
          <w:sz w:val="19"/>
          <w:szCs w:val="19"/>
        </w:rPr>
        <w:t>4.4 多样性与失败模式</w:t>
      </w:r>
    </w:p>
    <w:p w14:paraId="2B573A2F">
      <w:pPr>
        <w:keepNext w:val="0"/>
        <w:widowControl/>
        <w:wordWrap/>
        <w:spacing w:before="0" w:after="0" w:line="276" w:lineRule="auto"/>
        <w:ind w:left="0" w:leftChars="0" w:right="0" w:firstLineChars="200" w:firstLine="360"/>
        <w:jc w:val="both"/>
      </w:pPr>
      <w:r>
        <w:rPr>
          <w:rFonts w:ascii="Times New Roman" w:hAnsi="Times New Roman" w:eastAsia="宋体"/>
          <w:sz w:val="18"/>
        </w:rPr>
        <w:t>图7给出五个主场景的归档描述性多样性汇总。在各方法各自的末个共同覆盖代，BGA的五字段候选平均距离中位数均高于MGA；但两方法的统计代不同，候选集合也不是保留后的最终工作种群，因此不据此判断最终种群的多样性优劣。末个工作代严格档案的不重复签名数随场景和是否获得严格解而变化，未呈现单向优势。本文不把“多样性更高”作为MGA的实证结论。图8和表9按失败运行最小超限候选的主导约束归类，分母为未获得严格解的运行数，而非全部候选或评价次数；超限并列时按精算器固定输出顺序取首项，使每条失败运行仅归入一类。</w:t>
      </w:r>
    </w:p>
    <w:p w14:paraId="61ED4BF8">
      <w:pPr>
        <w:keepNext/>
        <w:spacing w:line="240" w:lineRule="auto"/>
        <w:ind w:firstLine="0"/>
        <w:jc w:val="center"/>
      </w:pPr>
      <w:bookmarkStart w:id="0" w:name="_GoBack"/>
      <w:bookmarkEnd w:id="0"/>
      <w:r>
        <w:drawing>
          <wp:inline distT="0" distB="0" distL="114300" distR="114300">
            <wp:extent cx="2880360" cy="2788920"/>
            <wp:effectExtent l="0" t="0" r="0" b="0"/>
            <wp:docPr id="22" name="Picture 22" descr="五字段候选距离：各方法末个共同覆盖代中位数；严格档案签名：末个工作代中位数。两方法距离端点可能不同，不是最终工作种群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五个主比较场景的工作种群汉明距离与严格档案签名数。"/>
                    <pic:cNvPicPr>
                      <a:picLocks noChangeAspect="1"/>
                    </pic:cNvPicPr>
                  </pic:nvPicPr>
                  <pic:blipFill>
                    <a:blip r:embed="rId16"/>
                    <a:stretch>
                      <a:fillRect/>
                    </a:stretch>
                  </pic:blipFill>
                  <pic:spPr>
                    <a:xfrm>
                      <a:off x="0" y="0"/>
                      <a:ext cx="2880360" cy="2788920"/>
                    </a:xfrm>
                    <a:prstGeom prst="rect">
                      <a:avLst/>
                    </a:prstGeom>
                  </pic:spPr>
                </pic:pic>
              </a:graphicData>
            </a:graphic>
          </wp:inline>
        </w:drawing>
      </w:r>
    </w:p>
    <w:p w14:paraId="423459EF">
      <w:pPr>
        <w:keepNext w:val="0"/>
        <w:keepLines/>
        <w:spacing w:before="60" w:after="60" w:line="240" w:lineRule="auto"/>
        <w:ind w:firstLine="0"/>
        <w:jc w:val="center"/>
      </w:pPr>
      <w:r>
        <w:rPr>
          <w:rFonts w:ascii="Times New Roman" w:hAnsi="Times New Roman" w:eastAsia="宋体"/>
          <w:sz w:val="18"/>
        </w:rPr>
        <w:t>图</w:t>
      </w:r>
      <w:fldSimple w:instr=" SEQ Figure \* ARABIC ">
        <w:r>
          <w:rPr>
            <w:rFonts w:ascii="Times New Roman" w:hAnsi="Times New Roman" w:eastAsia="宋体"/>
            <w:sz w:val="18"/>
          </w:rPr>
          <w:t>7</w:t>
        </w:r>
      </w:fldSimple>
      <w:r>
        <w:rPr>
          <w:rFonts w:ascii="Times New Roman" w:hAnsi="Times New Roman" w:eastAsia="宋体"/>
          <w:sz w:val="18"/>
        </w:rPr>
        <w:t xml:space="preserve"> 五个主场景的五字段候选距离与末个工作代严格档案签名数（30次运行中位数；描述性汇总，统计端点见2.1）</w:t>
      </w:r>
    </w:p>
    <w:p w14:paraId="1879FE82">
      <w:pPr>
        <w:keepNext/>
        <w:spacing w:before="40" w:after="20" w:line="240" w:lineRule="auto"/>
        <w:ind w:left="0" w:leftChars="0" w:firstLine="0" w:firstLineChars="0"/>
        <w:jc w:val="center"/>
      </w:pPr>
      <w:r>
        <w:rPr>
          <w:rFonts w:hint="eastAsia" w:ascii="Times New Roman" w:hAnsi="Times New Roman" w:eastAsia="宋体" w:cs="Times New Roman"/>
          <w:color w:val="000000"/>
        </w:rPr>
        <w:drawing>
          <wp:inline distT="0" distB="0" distL="114300" distR="114300">
            <wp:extent cx="2834640" cy="1129665"/>
            <wp:effectExtent l="0" t="0" r="0" b="13335"/>
            <wp:docPr id="8" name="Picture 8" descr="失败运行的主导约束构成；确切计数见表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的主导约束构成；确切计数见表9。"/>
                    <pic:cNvPicPr>
                      <a:picLocks noChangeAspect="1"/>
                    </pic:cNvPicPr>
                  </pic:nvPicPr>
                  <pic:blipFill>
                    <a:blip r:embed="rId17"/>
                    <a:stretch>
                      <a:fillRect/>
                    </a:stretch>
                  </pic:blipFill>
                  <pic:spPr>
                    <a:xfrm>
                      <a:off x="0" y="0"/>
                      <a:ext cx="2834640" cy="1130181"/>
                    </a:xfrm>
                    <a:prstGeom prst="rect">
                      <a:avLst/>
                    </a:prstGeom>
                  </pic:spPr>
                </pic:pic>
              </a:graphicData>
            </a:graphic>
          </wp:inline>
        </w:drawing>
      </w:r>
    </w:p>
    <w:p w14:paraId="6250AB38">
      <w:pPr>
        <w:keepNext w:val="0"/>
        <w:keepLines/>
        <w:spacing w:before="60" w:after="60" w:line="240" w:lineRule="auto"/>
        <w:ind w:firstLine="0"/>
        <w:jc w:val="center"/>
        <w:rPr>
          <w:b w:val="0"/>
          <w:bCs/>
        </w:rPr>
      </w:pPr>
      <w:r>
        <w:rPr>
          <w:rFonts w:ascii="Times New Roman" w:hAnsi="Times New Roman" w:eastAsia="宋体" w:cs="Times New Roman"/>
          <w:b w:val="0"/>
          <w:sz w:val="18"/>
          <w:szCs w:val="18"/>
        </w:rPr>
        <w:t>图</w:t>
      </w:r>
      <w:fldSimple w:instr=" SEQ Figure \* ARABIC ">
        <w:r>
          <w:rPr>
            <w:rFonts w:ascii="Times New Roman" w:hAnsi="Times New Roman" w:eastAsia="宋体" w:cs="Times New Roman"/>
            <w:b w:val="0"/>
            <w:sz w:val="18"/>
            <w:szCs w:val="18"/>
          </w:rPr>
          <w:t>8</w:t>
        </w:r>
      </w:fldSimple>
      <w:r>
        <w:rPr>
          <w:rFonts w:ascii="Times New Roman" w:hAnsi="Times New Roman" w:eastAsia="宋体" w:cs="Times New Roman"/>
          <w:b w:val="0"/>
          <w:sz w:val="18"/>
          <w:szCs w:val="18"/>
        </w:rPr>
        <w:t xml:space="preserve"> 未获得严格可行解运行的主导约束构成（描述性统计；分母为各方法未获严格解的运行数，具体计数见表9；场景D/E的MGA无失败运行，未绘制百分比条）</w:t>
      </w:r>
    </w:p>
    <w:p w14:paraId="3BF065AC">
      <w:pPr>
        <w:keepNext/>
        <w:keepLines/>
        <w:pageBreakBefore w:val="0"/>
        <w:spacing w:before="60" w:after="60" w:line="240" w:lineRule="auto"/>
        <w:ind w:firstLine="0"/>
        <w:jc w:val="center"/>
      </w:pPr>
      <w:r>
        <w:rPr>
          <w:rFonts w:hint="eastAsia" w:ascii="Times New Roman" w:hAnsi="Times New Roman" w:eastAsia="宋体" w:cs="Times New Roman"/>
          <w:b w:val="0"/>
          <w:color w:val="000000"/>
          <w:sz w:val="18"/>
          <w:szCs w:val="18"/>
        </w:rPr>
        <w:t>表</w:t>
      </w:r>
      <w:fldSimple w:instr=" SEQ Table \* ARABIC ">
        <w:r>
          <w:rPr>
            <w:rFonts w:hint="eastAsia" w:ascii="Times New Roman" w:hAnsi="Times New Roman" w:eastAsia="宋体" w:cs="Times New Roman"/>
            <w:b w:val="0"/>
            <w:color w:val="000000"/>
            <w:sz w:val="18"/>
            <w:szCs w:val="18"/>
          </w:rPr>
          <w:t>9</w:t>
        </w:r>
      </w:fldSimple>
      <w:r>
        <w:rPr>
          <w:rFonts w:hint="eastAsia" w:ascii="Times New Roman" w:hAnsi="Times New Roman" w:eastAsia="宋体" w:cs="Times New Roman"/>
          <w:b w:val="0"/>
          <w:color w:val="000000"/>
          <w:sz w:val="18"/>
          <w:szCs w:val="18"/>
        </w:rPr>
        <w:t xml:space="preserve"> 失败运行的主要主导约束（计数/失败运行数）</w:t>
      </w:r>
    </w:p>
    <w:tbl>
      <w:tblPr>
        <w:tblStyle w:val="32"/>
        <w:tblW w:w="4607"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3257"/>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keepNext/>
              <w:spacing w:before="0" w:after="0" w:line="240" w:lineRule="auto"/>
              <w:ind w:firstLine="0"/>
              <w:jc w:val="center"/>
            </w:pPr>
            <w:r>
              <w:rPr>
                <w:rFonts w:hint="eastAsia" w:ascii="Times New Roman" w:hAnsi="Times New Roman" w:eastAsia="宋体" w:cs="Times New Roman"/>
                <w:b/>
                <w:sz w:val="15"/>
                <w:szCs w:val="16"/>
              </w:rPr>
              <w:t>失败运行（BGA 至 MGA）</w:t>
            </w:r>
          </w:p>
        </w:tc>
        <w:tc>
          <w:tcPr>
            <w:tcW w:w="3257" w:type="dxa"/>
            <w:shd w:val="clear" w:color="auto" w:fill="D9EAF7"/>
            <w:tcMar>
              <w:top w:w="65" w:type="dxa"/>
              <w:left w:w="70" w:type="dxa"/>
              <w:bottom w:w="65" w:type="dxa"/>
              <w:right w:w="70" w:type="dxa"/>
            </w:tcMar>
            <w:vAlign w:val="center"/>
          </w:tcPr>
          <w:p w14:paraId="7F24C9B6">
            <w:pPr>
              <w:keepNext/>
              <w:spacing w:before="0" w:after="0" w:line="240" w:lineRule="auto"/>
              <w:ind w:firstLine="0"/>
              <w:jc w:val="center"/>
            </w:pPr>
            <w:r>
              <w:rPr>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keepNext/>
              <w:spacing w:before="0" w:after="0" w:line="240" w:lineRule="auto"/>
              <w:ind w:firstLine="0"/>
              <w:jc w:val="center"/>
            </w:pPr>
            <w:r>
              <w:rPr>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keepNext/>
              <w:spacing w:before="0" w:after="0" w:line="240" w:lineRule="auto"/>
              <w:ind w:firstLine="0"/>
              <w:jc w:val="center"/>
            </w:pPr>
            <w:r>
              <w:rPr>
                <w:rFonts w:hint="eastAsia" w:ascii="Times New Roman" w:hAnsi="Times New Roman" w:eastAsia="宋体" w:cs="Times New Roman"/>
                <w:sz w:val="15"/>
                <w:szCs w:val="16"/>
              </w:rPr>
              <w:t>25 至 24</w:t>
            </w:r>
          </w:p>
        </w:tc>
        <w:tc>
          <w:tcPr>
            <w:tcW w:w="3257" w:type="dxa"/>
            <w:shd w:val="clear" w:color="auto" w:fill="FFFFFF"/>
            <w:tcMar>
              <w:top w:w="65" w:type="dxa"/>
              <w:left w:w="70" w:type="dxa"/>
              <w:bottom w:w="65" w:type="dxa"/>
              <w:right w:w="70" w:type="dxa"/>
            </w:tcMar>
            <w:vAlign w:val="center"/>
          </w:tcPr>
          <w:p w14:paraId="7F24C9BC">
            <w:pPr>
              <w:keepNext/>
              <w:spacing w:before="0" w:after="0" w:line="240" w:lineRule="auto"/>
              <w:ind w:firstLine="0"/>
              <w:jc w:val="left"/>
            </w:pPr>
            <w:r>
              <w:rPr>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keepNext/>
              <w:spacing w:before="0" w:after="0" w:line="240" w:lineRule="auto"/>
              <w:ind w:firstLine="0"/>
              <w:jc w:val="center"/>
            </w:pPr>
            <w:r>
              <w:rPr>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keepNext/>
              <w:spacing w:before="0" w:after="0" w:line="240" w:lineRule="auto"/>
              <w:ind w:firstLine="0"/>
              <w:jc w:val="center"/>
            </w:pPr>
            <w:r>
              <w:rPr>
                <w:rFonts w:hint="eastAsia" w:ascii="Times New Roman" w:hAnsi="Times New Roman" w:eastAsia="宋体" w:cs="Times New Roman"/>
                <w:sz w:val="15"/>
                <w:szCs w:val="16"/>
              </w:rPr>
              <w:t>12 至 6</w:t>
            </w:r>
          </w:p>
        </w:tc>
        <w:tc>
          <w:tcPr>
            <w:tcW w:w="3257" w:type="dxa"/>
            <w:shd w:val="clear" w:color="auto" w:fill="F5F8FA"/>
            <w:tcMar>
              <w:top w:w="65" w:type="dxa"/>
              <w:left w:w="70" w:type="dxa"/>
              <w:bottom w:w="65" w:type="dxa"/>
              <w:right w:w="70" w:type="dxa"/>
            </w:tcMar>
            <w:vAlign w:val="center"/>
          </w:tcPr>
          <w:p w14:paraId="7F24C9C2">
            <w:pPr>
              <w:keepNext/>
              <w:spacing w:before="0" w:after="0" w:line="240" w:lineRule="auto"/>
              <w:ind w:firstLine="0"/>
              <w:jc w:val="left"/>
            </w:pPr>
            <w:r>
              <w:rPr>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keepNext/>
              <w:spacing w:before="0" w:after="0" w:line="240" w:lineRule="auto"/>
              <w:ind w:firstLine="0"/>
              <w:jc w:val="center"/>
            </w:pPr>
            <w:r>
              <w:rPr>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keepNext/>
              <w:spacing w:before="0" w:after="0" w:line="240" w:lineRule="auto"/>
              <w:ind w:firstLine="0"/>
              <w:jc w:val="center"/>
            </w:pPr>
            <w:r>
              <w:rPr>
                <w:rFonts w:hint="eastAsia" w:ascii="Times New Roman" w:hAnsi="Times New Roman" w:eastAsia="宋体" w:cs="Times New Roman"/>
                <w:sz w:val="15"/>
                <w:szCs w:val="16"/>
              </w:rPr>
              <w:t>0 至 0</w:t>
            </w:r>
          </w:p>
        </w:tc>
        <w:tc>
          <w:tcPr>
            <w:tcW w:w="3257" w:type="dxa"/>
            <w:shd w:val="clear" w:color="auto" w:fill="FFFFFF"/>
            <w:tcMar>
              <w:top w:w="65" w:type="dxa"/>
              <w:left w:w="70" w:type="dxa"/>
              <w:bottom w:w="65" w:type="dxa"/>
              <w:right w:w="70" w:type="dxa"/>
            </w:tcMar>
            <w:vAlign w:val="center"/>
          </w:tcPr>
          <w:p w14:paraId="7F24C9C8">
            <w:pPr>
              <w:keepNext/>
              <w:spacing w:before="0" w:after="0" w:line="240" w:lineRule="auto"/>
              <w:ind w:firstLine="0"/>
              <w:jc w:val="center"/>
            </w:pPr>
            <w:r>
              <w:rPr>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keepNext/>
              <w:spacing w:before="0" w:after="0" w:line="240" w:lineRule="auto"/>
              <w:ind w:firstLine="0"/>
              <w:jc w:val="center"/>
            </w:pPr>
            <w:r>
              <w:rPr>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keepNext/>
              <w:spacing w:before="0" w:after="0" w:line="240" w:lineRule="auto"/>
              <w:ind w:firstLine="0"/>
              <w:jc w:val="center"/>
            </w:pPr>
            <w:r>
              <w:rPr>
                <w:rFonts w:hint="eastAsia" w:ascii="Times New Roman" w:hAnsi="Times New Roman" w:eastAsia="宋体" w:cs="Times New Roman"/>
                <w:sz w:val="15"/>
                <w:szCs w:val="16"/>
              </w:rPr>
              <w:t>18 至 0</w:t>
            </w:r>
          </w:p>
        </w:tc>
        <w:tc>
          <w:tcPr>
            <w:tcW w:w="3257" w:type="dxa"/>
            <w:shd w:val="clear" w:color="auto" w:fill="F5F8FA"/>
            <w:tcMar>
              <w:top w:w="65" w:type="dxa"/>
              <w:left w:w="70" w:type="dxa"/>
              <w:bottom w:w="65" w:type="dxa"/>
              <w:right w:w="70" w:type="dxa"/>
            </w:tcMar>
            <w:vAlign w:val="center"/>
          </w:tcPr>
          <w:p w14:paraId="7F24C9CE">
            <w:pPr>
              <w:keepNext/>
              <w:spacing w:before="0" w:after="0" w:line="240" w:lineRule="auto"/>
              <w:ind w:firstLine="0"/>
              <w:jc w:val="left"/>
            </w:pPr>
            <w:r>
              <w:rPr>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keepNext w:val="0"/>
              <w:spacing w:before="0" w:after="0" w:line="240" w:lineRule="auto"/>
              <w:ind w:firstLine="0"/>
              <w:jc w:val="center"/>
            </w:pPr>
            <w:r>
              <w:rPr>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keepNext w:val="0"/>
              <w:spacing w:before="0" w:after="0" w:line="240" w:lineRule="auto"/>
              <w:ind w:firstLine="0"/>
              <w:jc w:val="center"/>
            </w:pPr>
            <w:r>
              <w:rPr>
                <w:rFonts w:hint="eastAsia" w:ascii="Times New Roman" w:hAnsi="Times New Roman" w:eastAsia="宋体" w:cs="Times New Roman"/>
                <w:sz w:val="15"/>
                <w:szCs w:val="16"/>
              </w:rPr>
              <w:t>29 至 0</w:t>
            </w:r>
          </w:p>
        </w:tc>
        <w:tc>
          <w:tcPr>
            <w:tcW w:w="3257" w:type="dxa"/>
            <w:shd w:val="clear" w:color="auto" w:fill="FFFFFF"/>
            <w:tcMar>
              <w:top w:w="65" w:type="dxa"/>
              <w:left w:w="70" w:type="dxa"/>
              <w:bottom w:w="65" w:type="dxa"/>
              <w:right w:w="70" w:type="dxa"/>
            </w:tcMar>
            <w:vAlign w:val="center"/>
          </w:tcPr>
          <w:p w14:paraId="7F24C9D4">
            <w:pPr>
              <w:keepNext w:val="0"/>
              <w:spacing w:before="0" w:after="0" w:line="240" w:lineRule="auto"/>
              <w:ind w:firstLine="0"/>
              <w:jc w:val="left"/>
            </w:pPr>
            <w:r>
              <w:rPr>
                <w:rFonts w:hint="eastAsia" w:ascii="Times New Roman" w:hAnsi="Times New Roman" w:eastAsia="宋体" w:cs="Times New Roman"/>
                <w:sz w:val="15"/>
                <w:szCs w:val="16"/>
              </w:rPr>
              <w:t>温升/电流密度 11/29；散热器中心距 10/29；其他 8/29 至 无失败运行</w:t>
            </w:r>
          </w:p>
        </w:tc>
      </w:tr>
    </w:tbl>
    <w:p w14:paraId="329C5A86">
      <w:pPr>
        <w:spacing w:before="0" w:after="80" w:line="276" w:lineRule="auto"/>
        <w:ind w:firstLine="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5 讨论</w:t>
      </w:r>
    </w:p>
    <w:p w14:paraId="68D19325">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5.1 方法意义与工程启示</w:t>
      </w:r>
    </w:p>
    <w:p w14:paraId="0273178F">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w:t>
      </w:r>
      <m:oMath>
        <m:sSub>
          <m:sSubPr/>
          <m:e>
            <m:r>
              <m:rPr/>
              <w:rPr>
                <w:rFonts w:ascii="Cambria Math" w:hAnsi="Cambria Math"/>
                <w:sz w:val="18"/>
              </w:rPr>
              <m:t>A</m:t>
            </m:r>
          </m:e>
          <m:sub>
            <m:r>
              <m:rPr/>
              <w:rPr>
                <w:rFonts w:ascii="Cambria Math" w:hAnsi="Cambria Math"/>
                <w:sz w:val="18"/>
              </w:rPr>
              <m:t>f</m:t>
            </m:r>
          </m:sub>
        </m:sSub>
      </m:oMath>
      <w:r>
        <w:rPr>
          <w:rFonts w:hint="eastAsia" w:ascii="Times New Roman" w:hAnsi="Times New Roman" w:eastAsia="宋体" w:cs="Times New Roman"/>
          <w:sz w:val="18"/>
          <w:szCs w:val="18"/>
        </w:rPr>
        <w:t>按成本顺序输出当前冻结工程规则下的严格可行候选，供工程人员进一步复核；</w:t>
      </w:r>
      <m:oMath>
        <m:sSub>
          <m:sSubPr/>
          <m:e>
            <m:r>
              <m:rPr/>
              <w:rPr>
                <w:rFonts w:ascii="Cambria Math" w:hAnsi="Cambria Math"/>
                <w:sz w:val="18"/>
              </w:rPr>
              <m:t>A</m:t>
            </m:r>
          </m:e>
          <m:sub>
            <m:r>
              <m:rPr/>
              <w:rPr>
                <w:rFonts w:ascii="Cambria Math" w:hAnsi="Cambria Math"/>
                <w:sz w:val="18"/>
              </w:rPr>
              <m:t>n</m:t>
            </m:r>
          </m:sub>
        </m:sSub>
      </m:oMath>
      <w:r>
        <w:rPr>
          <w:rFonts w:hint="eastAsia" w:ascii="Times New Roman" w:hAnsi="Times New Roman" w:eastAsia="宋体" w:cs="Times New Roman"/>
          <w:sz w:val="18"/>
          <w:szCs w:val="18"/>
        </w:rPr>
        <w:t>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5.2 与现有约束进化方法的关系</w:t>
      </w:r>
    </w:p>
    <w:p w14:paraId="7E511EBC">
      <w:pPr>
        <w:keepNext w:val="0"/>
        <w:widowControl/>
        <w:wordWrap/>
        <w:spacing w:before="0" w:after="0" w:line="276" w:lineRule="auto"/>
        <w:ind w:left="0" w:right="0" w:firstLine="360" w:firstLineChars="20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keepLines/>
        <w:spacing w:before="80" w:after="40" w:line="276" w:lineRule="auto"/>
        <w:ind w:firstLine="0"/>
        <w:jc w:val="left"/>
      </w:pPr>
      <w:r>
        <w:rPr>
          <w:rFonts w:hint="eastAsia" w:ascii="Times New Roman" w:hAnsi="Times New Roman" w:eastAsia="宋体" w:cs="Times New Roman"/>
          <w:b/>
          <w:i w:val="0"/>
          <w:color w:val="000000"/>
          <w:sz w:val="19"/>
          <w:szCs w:val="19"/>
        </w:rPr>
        <w:t>5.3 局限性与未来工作</w:t>
      </w:r>
    </w:p>
    <w:p w14:paraId="7F24C5A8">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szCs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r>
        <w:rPr>
          <w:rFonts w:ascii="Times New Roman" w:hAnsi="Times New Roman" w:eastAsia="宋体"/>
          <w:sz w:val="18"/>
        </w:rPr>
        <w:t>此外，主比较原始逐候选轨迹未留存，限制最终工作种群、多样性及首次严格解评价次数的再分析；上述分析需恢复备份或新增独立运行，不能由现有汇总补造。</w:t>
      </w:r>
    </w:p>
    <w:p w14:paraId="7F24CAB0">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keepLines/>
        <w:spacing w:before="100" w:after="60" w:line="276" w:lineRule="auto"/>
        <w:ind w:firstLine="0"/>
        <w:jc w:val="left"/>
      </w:pPr>
      <w:r>
        <w:rPr>
          <w:rFonts w:hint="eastAsia" w:ascii="Times New Roman" w:hAnsi="Times New Roman" w:eastAsia="宋体" w:cs="Times New Roman"/>
          <w:b/>
          <w:i w:val="0"/>
          <w:color w:val="000000"/>
          <w:sz w:val="21"/>
          <w:szCs w:val="21"/>
        </w:rPr>
        <w:t>6 结论</w:t>
      </w:r>
    </w:p>
    <w:p w14:paraId="18E86D82">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运行记录，在本研究所测试的大容量长圆-散热器工况甲和工况乙中，MGA默认增强策略的严格可行发现率显著高于BGA。在共同成功配对中，场景C和场景D的标准化Hodges–Lehmann成本位移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keepNext/>
        <w:keepLines/>
        <w:spacing w:before="100" w:after="60"/>
        <w:ind w:firstLine="0"/>
        <w:jc w:val="left"/>
      </w:pPr>
      <w:r>
        <w:rPr>
          <w:rFonts w:hint="eastAsia" w:ascii="Times New Roman" w:hAnsi="Times New Roman" w:eastAsia="宋体" w:cs="Times New Roman"/>
          <w:b/>
          <w:color w:val="000000"/>
          <w:sz w:val="21"/>
          <w:szCs w:val="21"/>
        </w:rPr>
        <w:t>附录A 一致性门控字段组与判定规则</w:t>
      </w:r>
    </w:p>
    <w:p w14:paraId="62B9FA6E">
      <w:pPr>
        <w:keepNext w:val="0"/>
        <w:widowControl/>
        <w:wordWrap/>
        <w:spacing w:before="0" w:after="0" w:line="276" w:lineRule="auto"/>
        <w:ind w:left="0" w:right="0" w:firstLine="360"/>
        <w:jc w:val="both"/>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60" w:after="60" w:line="276" w:lineRule="auto"/>
        <w:ind w:firstLine="0"/>
        <w:jc w:val="center"/>
        <w:rPr>
          <w:b/>
          <w:bCs/>
        </w:rPr>
      </w:pPr>
      <w:r>
        <w:rPr>
          <w:rFonts w:hint="eastAsia" w:ascii="Times New Roman" w:hAnsi="Times New Roman" w:eastAsia="宋体" w:cs="Times New Roman"/>
          <w:b w:val="0"/>
          <w:bCs/>
          <w:sz w:val="18"/>
          <w:szCs w:val="18"/>
        </w:rPr>
        <w:t>表A</w:t>
      </w:r>
      <w:fldSimple w:instr=" SEQ TableAppendixA \* ARABIC ">
        <w:r>
          <w:rPr>
            <w:rFonts w:hint="eastAsia" w:ascii="Times New Roman" w:hAnsi="Times New Roman" w:eastAsia="宋体" w:cs="Times New Roman"/>
            <w:b w:val="0"/>
            <w:bCs/>
            <w:sz w:val="18"/>
            <w:szCs w:val="18"/>
          </w:rPr>
          <w:t>1</w:t>
        </w:r>
      </w:fldSimple>
      <w:r>
        <w:rPr>
          <w:rFonts w:hint="eastAsia" w:ascii="Times New Roman" w:hAnsi="Times New Roman" w:eastAsia="宋体" w:cs="Times New Roman"/>
          <w:b w:val="0"/>
          <w:bCs/>
          <w:sz w:val="18"/>
          <w:szCs w:val="18"/>
        </w:rPr>
        <w:t xml:space="preserve"> 一致性门控字段分组与实际判定规则</w:t>
      </w:r>
    </w:p>
    <w:tbl>
      <w:tblPr>
        <w:tblStyle w:val="32"/>
        <w:tblW w:w="4364"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Caption w:val="一致性门控字段分组与实际判定规则"/>
        <w:tblDescription w:val="Java与Python单设备精算一致性核验所比较的32个字段分组与精确判定规则。"/>
      </w:tblPr>
      <w:tblGrid>
        <w:gridCol w:w="850"/>
        <w:gridCol w:w="576"/>
        <w:gridCol w:w="1024"/>
        <w:gridCol w:w="1914"/>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keepNext/>
              <w:spacing w:before="0" w:after="0" w:line="240" w:lineRule="auto"/>
              <w:ind w:firstLine="0"/>
              <w:jc w:val="center"/>
            </w:pPr>
            <w:r>
              <w:rPr>
                <w:rFonts w:hint="eastAsia" w:ascii="Times New Roman" w:hAnsi="Times New Roman" w:eastAsia="宋体" w:cs="Times New Roman"/>
                <w:b/>
                <w:sz w:val="15"/>
                <w:szCs w:val="16"/>
              </w:rPr>
              <w:t>字段组</w:t>
            </w:r>
          </w:p>
        </w:tc>
        <w:tc>
          <w:tcPr>
            <w:tcW w:w="576" w:type="dxa"/>
            <w:shd w:val="clear" w:color="auto" w:fill="D9EAF7"/>
            <w:vAlign w:val="center"/>
          </w:tcPr>
          <w:p w14:paraId="7F24CAFB">
            <w:pPr>
              <w:keepNext/>
              <w:spacing w:before="0" w:after="0" w:line="240" w:lineRule="auto"/>
              <w:ind w:firstLine="0"/>
              <w:jc w:val="center"/>
            </w:pPr>
            <w:r>
              <w:rPr>
                <w:rFonts w:hint="eastAsia" w:ascii="Times New Roman" w:hAnsi="Times New Roman" w:eastAsia="宋体" w:cs="Times New Roman"/>
                <w:b/>
                <w:sz w:val="15"/>
                <w:szCs w:val="16"/>
              </w:rPr>
              <w:t>字段数</w:t>
            </w:r>
          </w:p>
        </w:tc>
        <w:tc>
          <w:tcPr>
            <w:tcW w:w="1024" w:type="dxa"/>
            <w:shd w:val="clear" w:color="auto" w:fill="D9EAF7"/>
            <w:vAlign w:val="center"/>
          </w:tcPr>
          <w:p w14:paraId="7F24CAFD">
            <w:pPr>
              <w:keepNext/>
              <w:spacing w:before="0" w:after="0" w:line="240" w:lineRule="auto"/>
              <w:ind w:firstLine="0"/>
              <w:jc w:val="center"/>
            </w:pPr>
            <w:r>
              <w:rPr>
                <w:rFonts w:hint="eastAsia" w:ascii="Times New Roman" w:hAnsi="Times New Roman" w:eastAsia="宋体" w:cs="Times New Roman"/>
                <w:b/>
                <w:sz w:val="15"/>
                <w:szCs w:val="16"/>
              </w:rPr>
              <w:t>代表字段</w:t>
            </w:r>
          </w:p>
        </w:tc>
        <w:tc>
          <w:tcPr>
            <w:tcW w:w="1914" w:type="dxa"/>
            <w:shd w:val="clear" w:color="auto" w:fill="D9EAF7"/>
            <w:vAlign w:val="center"/>
          </w:tcPr>
          <w:p w14:paraId="7F24CAFF">
            <w:pPr>
              <w:keepNext/>
              <w:spacing w:before="0" w:after="0" w:line="240" w:lineRule="auto"/>
              <w:ind w:firstLine="0"/>
              <w:jc w:val="center"/>
            </w:pPr>
            <w:r>
              <w:rPr>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keepNext/>
              <w:spacing w:before="0" w:after="0" w:line="240" w:lineRule="auto"/>
              <w:ind w:firstLine="0"/>
              <w:jc w:val="left"/>
            </w:pPr>
            <w:r>
              <w:rPr>
                <w:rFonts w:hint="eastAsia" w:ascii="Times New Roman" w:hAnsi="Times New Roman" w:eastAsia="宋体" w:cs="Times New Roman"/>
                <w:sz w:val="15"/>
                <w:szCs w:val="16"/>
              </w:rPr>
              <w:t>基础电气性能</w:t>
            </w:r>
          </w:p>
        </w:tc>
        <w:tc>
          <w:tcPr>
            <w:tcW w:w="576" w:type="dxa"/>
            <w:vAlign w:val="center"/>
          </w:tcPr>
          <w:p w14:paraId="7F24CB03">
            <w:pPr>
              <w:keepNext/>
              <w:spacing w:before="0" w:after="0" w:line="240" w:lineRule="auto"/>
              <w:ind w:firstLine="0"/>
              <w:jc w:val="center"/>
            </w:pPr>
            <w:r>
              <w:rPr>
                <w:rFonts w:hint="eastAsia" w:ascii="Times New Roman" w:hAnsi="Times New Roman" w:eastAsia="宋体" w:cs="Times New Roman"/>
                <w:sz w:val="15"/>
                <w:szCs w:val="16"/>
              </w:rPr>
              <w:t>9</w:t>
            </w:r>
          </w:p>
        </w:tc>
        <w:tc>
          <w:tcPr>
            <w:tcW w:w="1024" w:type="dxa"/>
            <w:vAlign w:val="center"/>
          </w:tcPr>
          <w:p w14:paraId="7F24CB05">
            <w:pPr>
              <w:keepNext/>
              <w:spacing w:before="0" w:after="0" w:line="240" w:lineRule="auto"/>
              <w:ind w:firstLine="0"/>
              <w:jc w:val="left"/>
            </w:pPr>
            <w:r>
              <w:rPr>
                <w:rFonts w:hint="eastAsia" w:ascii="Times New Roman" w:hAnsi="Times New Roman" w:eastAsia="宋体" w:cs="Times New Roman"/>
                <w:sz w:val="15"/>
                <w:szCs w:val="16"/>
              </w:rPr>
              <w:t>损耗、阻抗、磁密及绕组电流密度</w:t>
            </w:r>
          </w:p>
        </w:tc>
        <w:tc>
          <w:tcPr>
            <w:tcW w:w="1914" w:type="dxa"/>
            <w:vAlign w:val="center"/>
          </w:tcPr>
          <w:p w14:paraId="7F24CB07">
            <w:pPr>
              <w:keepNext/>
              <w:spacing w:before="0" w:after="0" w:line="240" w:lineRule="auto"/>
              <w:ind w:firstLine="0"/>
              <w:jc w:val="left"/>
            </w:pPr>
            <w:r>
              <w:rPr>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keepNext/>
              <w:spacing w:before="0" w:after="0" w:line="240" w:lineRule="auto"/>
              <w:ind w:firstLine="0"/>
              <w:jc w:val="left"/>
            </w:pPr>
            <w:r>
              <w:rPr>
                <w:rFonts w:hint="eastAsia" w:ascii="Times New Roman" w:hAnsi="Times New Roman" w:eastAsia="宋体" w:cs="Times New Roman"/>
                <w:sz w:val="15"/>
                <w:szCs w:val="16"/>
              </w:rPr>
              <w:t>方案总成本</w:t>
            </w:r>
          </w:p>
        </w:tc>
        <w:tc>
          <w:tcPr>
            <w:tcW w:w="576" w:type="dxa"/>
            <w:vAlign w:val="center"/>
          </w:tcPr>
          <w:p w14:paraId="7F24CB0B">
            <w:pPr>
              <w:keepNext/>
              <w:spacing w:before="0" w:after="0" w:line="240" w:lineRule="auto"/>
              <w:ind w:firstLine="0"/>
              <w:jc w:val="center"/>
            </w:pPr>
            <w:r>
              <w:rPr>
                <w:rFonts w:hint="eastAsia" w:ascii="Times New Roman" w:hAnsi="Times New Roman" w:eastAsia="宋体" w:cs="Times New Roman"/>
                <w:sz w:val="15"/>
                <w:szCs w:val="16"/>
              </w:rPr>
              <w:t>1</w:t>
            </w:r>
          </w:p>
        </w:tc>
        <w:tc>
          <w:tcPr>
            <w:tcW w:w="1024" w:type="dxa"/>
            <w:vAlign w:val="center"/>
          </w:tcPr>
          <w:p w14:paraId="7F24CB0D">
            <w:pPr>
              <w:keepNext/>
              <w:spacing w:before="0" w:after="0" w:line="240" w:lineRule="auto"/>
              <w:ind w:firstLine="0"/>
              <w:jc w:val="left"/>
            </w:pPr>
            <w:r>
              <w:rPr>
                <w:rFonts w:hint="eastAsia" w:ascii="Times New Roman" w:hAnsi="Times New Roman" w:eastAsia="宋体" w:cs="Times New Roman"/>
                <w:sz w:val="15"/>
                <w:szCs w:val="16"/>
              </w:rPr>
              <w:t>方案记录顶层price</w:t>
            </w:r>
          </w:p>
        </w:tc>
        <w:tc>
          <w:tcPr>
            <w:tcW w:w="1914" w:type="dxa"/>
            <w:vAlign w:val="center"/>
          </w:tcPr>
          <w:p w14:paraId="7F24CB0F">
            <w:pPr>
              <w:keepNext/>
              <w:spacing w:before="0" w:after="0" w:line="240" w:lineRule="auto"/>
              <w:ind w:firstLine="0"/>
              <w:jc w:val="left"/>
            </w:pPr>
            <w:r>
              <w:rPr>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keepNext w:val="0"/>
              <w:spacing w:before="0" w:after="0" w:line="240" w:lineRule="auto"/>
              <w:ind w:firstLine="0"/>
              <w:jc w:val="left"/>
            </w:pPr>
            <w:r>
              <w:rPr>
                <w:rFonts w:hint="eastAsia" w:ascii="Times New Roman" w:hAnsi="Times New Roman" w:eastAsia="宋体" w:cs="Times New Roman"/>
                <w:sz w:val="15"/>
                <w:szCs w:val="16"/>
              </w:rPr>
              <w:t>热工/重量/材料成本快照</w:t>
            </w:r>
          </w:p>
        </w:tc>
        <w:tc>
          <w:tcPr>
            <w:tcW w:w="576" w:type="dxa"/>
            <w:vAlign w:val="center"/>
          </w:tcPr>
          <w:p w14:paraId="7F24CB13">
            <w:pPr>
              <w:keepNext w:val="0"/>
              <w:spacing w:before="0" w:after="0" w:line="240" w:lineRule="auto"/>
              <w:ind w:firstLine="0"/>
              <w:jc w:val="center"/>
            </w:pPr>
            <w:r>
              <w:rPr>
                <w:rFonts w:hint="eastAsia" w:ascii="Times New Roman" w:hAnsi="Times New Roman" w:eastAsia="宋体" w:cs="Times New Roman"/>
                <w:sz w:val="15"/>
                <w:szCs w:val="16"/>
              </w:rPr>
              <w:t>22</w:t>
            </w:r>
          </w:p>
        </w:tc>
        <w:tc>
          <w:tcPr>
            <w:tcW w:w="1024" w:type="dxa"/>
            <w:vAlign w:val="center"/>
          </w:tcPr>
          <w:p w14:paraId="7F24CB15">
            <w:pPr>
              <w:keepNext w:val="0"/>
              <w:spacing w:before="0" w:after="0" w:line="240" w:lineRule="auto"/>
              <w:ind w:firstLine="0"/>
              <w:jc w:val="center"/>
            </w:pPr>
            <w:r>
              <w:rPr>
                <w:rFonts w:hint="eastAsia" w:ascii="Times New Roman" w:hAnsi="Times New Roman" w:eastAsia="宋体" w:cs="Times New Roman"/>
                <w:sz w:val="15"/>
                <w:szCs w:val="16"/>
              </w:rPr>
              <w:t>温升、油重、结构重量及材料成本</w:t>
            </w:r>
          </w:p>
        </w:tc>
        <w:tc>
          <w:tcPr>
            <w:tcW w:w="1914" w:type="dxa"/>
            <w:vAlign w:val="center"/>
          </w:tcPr>
          <w:p w14:paraId="7F24CB17">
            <w:pPr>
              <w:keepNext w:val="0"/>
              <w:spacing w:before="0" w:after="0" w:line="240" w:lineRule="auto"/>
              <w:ind w:firstLine="0"/>
              <w:jc w:val="left"/>
            </w:pPr>
            <w:r>
              <w:rPr>
                <w:rFonts w:hint="eastAsia" w:ascii="Times New Roman" w:hAnsi="Times New Roman" w:eastAsia="宋体" w:cs="Times New Roman"/>
                <w:sz w:val="15"/>
                <w:szCs w:val="16"/>
              </w:rPr>
              <w:t>Java快照与Python指标均存在且Decimal(str(value))完全相等</w:t>
            </w:r>
          </w:p>
        </w:tc>
      </w:tr>
    </w:tbl>
    <w:p w14:paraId="7F24C788">
      <w:pPr>
        <w:keepNext/>
        <w:spacing w:before="80" w:after="40" w:line="240" w:lineRule="auto"/>
        <w:ind w:left="0" w:leftChars="0" w:firstLine="0" w:firstLineChars="0"/>
        <w:jc w:val="center"/>
      </w:pPr>
      <w:r>
        <w:drawing>
          <wp:inline distT="0" distB="0" distL="114300" distR="114300">
            <wp:extent cx="2680335" cy="935990"/>
            <wp:effectExtent l="0" t="0" r="1905" b="8890"/>
            <wp:docPr id="20" name="Picture 20" descr="13条记录、32字段，共416项Java–Python输出一致性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3条记录、32字段，共416项Java–Python输出一致性核验。"/>
                    <pic:cNvPicPr>
                      <a:picLocks noChangeAspect="1"/>
                    </pic:cNvPicPr>
                  </pic:nvPicPr>
                  <pic:blipFill>
                    <a:blip r:embed="rId18"/>
                    <a:stretch>
                      <a:fillRect/>
                    </a:stretch>
                  </pic:blipFill>
                  <pic:spPr>
                    <a:xfrm>
                      <a:off x="0" y="0"/>
                      <a:ext cx="2680335" cy="935990"/>
                    </a:xfrm>
                    <a:prstGeom prst="rect">
                      <a:avLst/>
                    </a:prstGeom>
                  </pic:spPr>
                </pic:pic>
              </a:graphicData>
            </a:graphic>
          </wp:inline>
        </w:drawing>
      </w:r>
    </w:p>
    <w:p w14:paraId="7F24C78A">
      <w:pPr>
        <w:keepNext w:val="0"/>
        <w:keepLines/>
        <w:spacing w:before="60" w:after="60" w:line="276" w:lineRule="auto"/>
        <w:ind w:firstLine="0"/>
        <w:jc w:val="center"/>
      </w:pPr>
      <w:r>
        <w:rPr>
          <w:rFonts w:hint="eastAsia" w:ascii="Times New Roman" w:hAnsi="Times New Roman" w:eastAsia="宋体" w:cs="Times New Roman"/>
          <w:b w:val="0"/>
          <w:sz w:val="18"/>
          <w:szCs w:val="18"/>
        </w:rPr>
        <w:t>图A</w:t>
      </w:r>
      <w:fldSimple w:instr=" SEQ FigureAppendixA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Java与Python单设备精算一致性核验（13条记录、416项可比字段）</w:t>
      </w:r>
    </w:p>
    <w:p w14:paraId="1912ACB2">
      <w:pPr>
        <w:pStyle w:val="3"/>
        <w:keepNext/>
        <w:keepLines/>
        <w:spacing w:before="100" w:after="60"/>
        <w:ind w:firstLine="0"/>
        <w:jc w:val="left"/>
        <w:rPr>
          <w:rFonts w:hint="eastAsia" w:ascii="Times New Roman" w:hAnsi="Times New Roman" w:eastAsia="宋体" w:cs="Times New Roman"/>
          <w:b/>
          <w:color w:val="000000"/>
          <w:sz w:val="21"/>
          <w:szCs w:val="21"/>
        </w:rPr>
      </w:pPr>
      <w:r>
        <w:rPr>
          <w:rFonts w:hint="eastAsia" w:ascii="Times New Roman" w:hAnsi="Times New Roman" w:eastAsia="宋体" w:cs="Times New Roman"/>
          <w:b/>
          <w:color w:val="000000"/>
          <w:sz w:val="21"/>
          <w:szCs w:val="21"/>
        </w:rPr>
        <w:t>附录B 五个实际业务系统配置场景的冻结搜索快照</w:t>
      </w:r>
    </w:p>
    <w:p w14:paraId="43979BC6">
      <w:pPr>
        <w:keepNext w:val="0"/>
        <w:widowControl/>
        <w:wordWrap/>
        <w:spacing w:before="0" w:after="0" w:line="276" w:lineRule="auto"/>
        <w:ind w:left="0" w:right="0" w:firstLine="360"/>
        <w:jc w:val="both"/>
        <w:rPr>
          <w:rFonts w:ascii="Times New Roman" w:hAnsi="Times New Roman" w:eastAsia="宋体" w:cs="Times New Roman"/>
          <w:color w:val="000000"/>
          <w:sz w:val="18"/>
          <w:szCs w:val="18"/>
        </w:rPr>
      </w:pPr>
      <w:r>
        <w:rPr>
          <w:rFonts w:ascii="Times New Roman" w:hAnsi="Times New Roman" w:eastAsia="宋体"/>
          <w:sz w:val="18"/>
        </w:rPr>
        <w:t>表B1汇总五个主比较场景的冻结输入边界，不表示全部页面字段或穷尽可行域。当前未建立独立snapshot UUID，以归档日期、场景及逐运行JSON标识运行。主比较原始SQLite已在2026-09-28清理，本次核查其300个原路径均为零字节占位；现有JSON支持重算成功计数与配对成本统计，不能恢复候选级轨迹或最终工作种群。图7只能核验历史汇总值及其提取口径。企业目录与价格不公开，外部复现仍需授权的脱敏配置和元数据。</w:t>
      </w:r>
    </w:p>
    <w:p w14:paraId="53236849">
      <w:pPr>
        <w:keepNext/>
        <w:keepLines/>
        <w:spacing w:before="60" w:after="60" w:line="276" w:lineRule="auto"/>
        <w:ind w:firstLine="0"/>
        <w:jc w:val="center"/>
      </w:pPr>
      <w:r>
        <w:rPr>
          <w:rFonts w:hint="eastAsia" w:ascii="Times New Roman" w:hAnsi="Times New Roman" w:eastAsia="宋体" w:cs="Times New Roman"/>
          <w:b w:val="0"/>
          <w:color w:val="000000"/>
          <w:sz w:val="18"/>
          <w:szCs w:val="18"/>
        </w:rPr>
        <w:t>表B</w:t>
      </w:r>
      <w:fldSimple w:instr=" SEQ TableAppendixB \* ARABIC ">
        <w:r>
          <w:rPr>
            <w:rFonts w:hint="eastAsia" w:ascii="Times New Roman" w:hAnsi="Times New Roman" w:eastAsia="宋体" w:cs="Times New Roman"/>
            <w:b w:val="0"/>
            <w:color w:val="000000"/>
            <w:sz w:val="18"/>
            <w:szCs w:val="18"/>
          </w:rPr>
          <w:t>1</w:t>
        </w:r>
      </w:fldSimple>
      <w:r>
        <w:rPr>
          <w:rFonts w:hint="eastAsia" w:ascii="Times New Roman" w:hAnsi="Times New Roman" w:eastAsia="宋体" w:cs="Times New Roman"/>
          <w:b w:val="0"/>
          <w:color w:val="000000"/>
          <w:sz w:val="18"/>
          <w:szCs w:val="18"/>
        </w:rPr>
        <w:t xml:space="preserve"> 五个真实主场景的冻结搜索快照与可复核信息</w:t>
      </w:r>
    </w:p>
    <w:tbl>
      <w:tblPr>
        <w:tblStyle w:val="33"/>
        <w:tblW w:w="464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291"/>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keepNext w:val="0"/>
              <w:spacing w:before="0" w:after="0" w:line="240" w:lineRule="auto"/>
              <w:ind w:firstLine="0"/>
              <w:jc w:val="center"/>
            </w:pPr>
            <w:r>
              <w:rPr>
                <w:rFonts w:hint="eastAsia" w:ascii="Times New Roman" w:hAnsi="Times New Roman" w:eastAsia="宋体" w:cs="Times New Roman"/>
                <w:b/>
                <w:color w:val="000000"/>
                <w:sz w:val="15"/>
                <w:szCs w:val="16"/>
              </w:rPr>
              <w:t>场景/项目</w:t>
            </w:r>
          </w:p>
        </w:tc>
        <w:tc>
          <w:tcPr>
            <w:tcW w:w="3291" w:type="dxa"/>
            <w:shd w:val="clear" w:color="auto" w:fill="D9EAF7"/>
            <w:tcMar>
              <w:top w:w="60" w:type="dxa"/>
              <w:left w:w="70" w:type="dxa"/>
              <w:bottom w:w="60" w:type="dxa"/>
              <w:right w:w="70" w:type="dxa"/>
            </w:tcMar>
            <w:vAlign w:val="center"/>
          </w:tcPr>
          <w:p w14:paraId="7825BD5B">
            <w:pPr>
              <w:keepNext w:val="0"/>
              <w:spacing w:before="0" w:after="0" w:line="240" w:lineRule="auto"/>
              <w:ind w:firstLine="0"/>
              <w:jc w:val="center"/>
            </w:pPr>
            <w:r>
              <w:rPr>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keepNext w:val="0"/>
              <w:spacing w:before="0" w:after="0" w:line="240" w:lineRule="auto"/>
              <w:ind w:firstLine="0"/>
              <w:jc w:val="center"/>
            </w:pPr>
            <w:r>
              <w:rPr>
                <w:rFonts w:hint="eastAsia" w:ascii="Times New Roman" w:hAnsi="Times New Roman" w:eastAsia="宋体" w:cs="Times New Roman"/>
                <w:color w:val="000000"/>
                <w:sz w:val="15"/>
                <w:szCs w:val="16"/>
              </w:rPr>
              <w:t>场景A</w:t>
            </w:r>
          </w:p>
        </w:tc>
        <w:tc>
          <w:tcPr>
            <w:tcW w:w="3291" w:type="dxa"/>
            <w:tcMar>
              <w:top w:w="60" w:type="dxa"/>
              <w:left w:w="70" w:type="dxa"/>
              <w:bottom w:w="60" w:type="dxa"/>
              <w:right w:w="70" w:type="dxa"/>
            </w:tcMar>
            <w:vAlign w:val="center"/>
          </w:tcPr>
          <w:p w14:paraId="4957613A">
            <w:pPr>
              <w:keepNext w:val="0"/>
              <w:spacing w:before="0" w:after="0" w:line="240" w:lineRule="auto"/>
              <w:ind w:firstLine="0"/>
              <w:jc w:val="center"/>
            </w:pPr>
            <w:r>
              <w:rPr>
                <w:rFonts w:hint="eastAsia" w:ascii="Times New Roman" w:hAnsi="Times New Roman" w:eastAsia="宋体" w:cs="Times New Roman"/>
                <w:color w:val="000000"/>
                <w:sz w:val="15"/>
                <w:szCs w:val="16"/>
              </w:rPr>
              <w:t>50 kVA；圆形铁芯、波纹油箱；低/高目录类别数2/2；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keepNext w:val="0"/>
              <w:spacing w:before="0" w:after="0" w:line="240" w:lineRule="auto"/>
              <w:ind w:firstLine="0"/>
              <w:jc w:val="center"/>
            </w:pPr>
            <w:r>
              <w:rPr>
                <w:rFonts w:hint="eastAsia" w:ascii="Times New Roman" w:hAnsi="Times New Roman" w:eastAsia="宋体" w:cs="Times New Roman"/>
                <w:color w:val="000000"/>
                <w:sz w:val="15"/>
                <w:szCs w:val="16"/>
              </w:rPr>
              <w:t>场景B</w:t>
            </w:r>
          </w:p>
        </w:tc>
        <w:tc>
          <w:tcPr>
            <w:tcW w:w="3291" w:type="dxa"/>
            <w:tcMar>
              <w:top w:w="60" w:type="dxa"/>
              <w:left w:w="70" w:type="dxa"/>
              <w:bottom w:w="60" w:type="dxa"/>
              <w:right w:w="70" w:type="dxa"/>
            </w:tcMar>
            <w:vAlign w:val="center"/>
          </w:tcPr>
          <w:p w14:paraId="027AE7AF">
            <w:pPr>
              <w:keepNext w:val="0"/>
              <w:spacing w:before="0" w:after="0" w:line="240" w:lineRule="auto"/>
              <w:ind w:firstLine="0"/>
              <w:jc w:val="center"/>
            </w:pPr>
            <w:r>
              <w:rPr>
                <w:rFonts w:hint="eastAsia" w:ascii="Times New Roman" w:hAnsi="Times New Roman" w:eastAsia="宋体" w:cs="Times New Roman"/>
                <w:color w:val="000000"/>
                <w:sz w:val="15"/>
                <w:szCs w:val="16"/>
              </w:rPr>
              <w:t>100 kVA；长圆铁芯、波纹油箱；低/高目录类别数1/1；</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keepNext w:val="0"/>
              <w:spacing w:before="0" w:after="0" w:line="240" w:lineRule="auto"/>
              <w:ind w:firstLine="0"/>
              <w:jc w:val="center"/>
            </w:pPr>
            <w:r>
              <w:rPr>
                <w:rFonts w:hint="eastAsia" w:ascii="Times New Roman" w:hAnsi="Times New Roman" w:eastAsia="宋体" w:cs="Times New Roman"/>
                <w:color w:val="000000"/>
                <w:sz w:val="15"/>
                <w:szCs w:val="16"/>
              </w:rPr>
              <w:t>场景C</w:t>
            </w:r>
          </w:p>
        </w:tc>
        <w:tc>
          <w:tcPr>
            <w:tcW w:w="3291" w:type="dxa"/>
            <w:tcMar>
              <w:top w:w="60" w:type="dxa"/>
              <w:left w:w="70" w:type="dxa"/>
              <w:bottom w:w="60" w:type="dxa"/>
              <w:right w:w="70" w:type="dxa"/>
            </w:tcMar>
            <w:vAlign w:val="center"/>
          </w:tcPr>
          <w:p w14:paraId="1608FE11">
            <w:pPr>
              <w:keepNext w:val="0"/>
              <w:spacing w:before="0" w:after="0" w:line="240" w:lineRule="auto"/>
              <w:ind w:firstLine="0"/>
              <w:jc w:val="center"/>
            </w:pPr>
            <w:r>
              <w:rPr>
                <w:rFonts w:hint="eastAsia" w:ascii="Times New Roman" w:hAnsi="Times New Roman" w:eastAsia="宋体" w:cs="Times New Roman"/>
                <w:color w:val="000000"/>
                <w:sz w:val="15"/>
                <w:szCs w:val="16"/>
              </w:rPr>
              <w:t>300 kVA；长圆铁芯、波纹油箱；低/高目录类别数1/1；</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keepNext w:val="0"/>
              <w:spacing w:before="0" w:after="0" w:line="240" w:lineRule="auto"/>
              <w:ind w:firstLine="0"/>
              <w:jc w:val="center"/>
            </w:pPr>
            <w:r>
              <w:rPr>
                <w:rFonts w:hint="eastAsia" w:ascii="Times New Roman" w:hAnsi="Times New Roman" w:eastAsia="宋体" w:cs="Times New Roman"/>
                <w:color w:val="000000"/>
                <w:sz w:val="15"/>
                <w:szCs w:val="16"/>
              </w:rPr>
              <w:t>场景D</w:t>
            </w:r>
          </w:p>
        </w:tc>
        <w:tc>
          <w:tcPr>
            <w:tcW w:w="3291" w:type="dxa"/>
            <w:tcMar>
              <w:top w:w="60" w:type="dxa"/>
              <w:left w:w="70" w:type="dxa"/>
              <w:bottom w:w="60" w:type="dxa"/>
              <w:right w:w="70" w:type="dxa"/>
            </w:tcMar>
            <w:vAlign w:val="center"/>
          </w:tcPr>
          <w:p w14:paraId="5372BD5D">
            <w:pPr>
              <w:keepNext w:val="0"/>
              <w:spacing w:before="0" w:after="0" w:line="240" w:lineRule="auto"/>
              <w:ind w:firstLine="0"/>
              <w:jc w:val="center"/>
            </w:pPr>
            <w:r>
              <w:rPr>
                <w:rFonts w:hint="eastAsia" w:ascii="Times New Roman" w:hAnsi="Times New Roman" w:eastAsia="宋体" w:cs="Times New Roman"/>
                <w:color w:val="000000"/>
                <w:sz w:val="15"/>
                <w:szCs w:val="16"/>
              </w:rPr>
              <w:t>2 000 kVA；长圆铁芯、散热器油箱（工况甲）；低/高目录类别数2/2；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keepNext w:val="0"/>
              <w:spacing w:before="0" w:after="0" w:line="240" w:lineRule="auto"/>
              <w:ind w:firstLine="0"/>
              <w:jc w:val="center"/>
            </w:pPr>
            <w:r>
              <w:rPr>
                <w:rFonts w:hint="eastAsia" w:ascii="Times New Roman" w:hAnsi="Times New Roman" w:eastAsia="宋体" w:cs="Times New Roman"/>
                <w:color w:val="000000"/>
                <w:sz w:val="15"/>
                <w:szCs w:val="16"/>
              </w:rPr>
              <w:t>场景E</w:t>
            </w:r>
          </w:p>
        </w:tc>
        <w:tc>
          <w:tcPr>
            <w:tcW w:w="3291" w:type="dxa"/>
            <w:tcMar>
              <w:top w:w="60" w:type="dxa"/>
              <w:left w:w="70" w:type="dxa"/>
              <w:bottom w:w="60" w:type="dxa"/>
              <w:right w:w="70" w:type="dxa"/>
            </w:tcMar>
            <w:vAlign w:val="center"/>
          </w:tcPr>
          <w:p w14:paraId="3BCFAA5B">
            <w:pPr>
              <w:keepNext w:val="0"/>
              <w:spacing w:before="0" w:after="0" w:line="240" w:lineRule="auto"/>
              <w:ind w:firstLine="0"/>
              <w:jc w:val="center"/>
            </w:pPr>
            <w:r>
              <w:rPr>
                <w:rFonts w:hint="eastAsia" w:ascii="Times New Roman" w:hAnsi="Times New Roman" w:eastAsia="宋体" w:cs="Times New Roman"/>
                <w:color w:val="000000"/>
                <w:sz w:val="15"/>
                <w:szCs w:val="16"/>
              </w:rPr>
              <w:t>2 000 kVA；长圆铁芯、散热器油箱（工况乙）；低/高目录类别数2/2；</w:t>
            </w:r>
            <m:oMath>
              <m:sSub>
                <m:sSubPr/>
                <m:e>
                  <m:r>
                    <m:rPr/>
                    <w:rPr>
                      <w:rFonts w:ascii="Cambria Math" w:hAnsi="Cambria Math"/>
                      <w:sz w:val="15"/>
                    </w:rPr>
                    <m:t>N</m:t>
                  </m:r>
                </m:e>
                <m:sub>
                  <m:r>
                    <m:rPr/>
                    <w:rPr>
                      <w:rFonts w:ascii="Cambria Math" w:hAnsi="Cambria Math"/>
                      <w:sz w:val="15"/>
                    </w:rPr>
                    <m:t>0</m:t>
                  </m:r>
                </m:sub>
              </m:sSub>
            </m:oMath>
            <w:r>
              <w:rPr>
                <w:rFonts w:hint="eastAsia" w:ascii="Times New Roman" w:hAnsi="Times New Roman" w:eastAsia="宋体" w:cs="Times New Roman"/>
                <w:color w:val="000000"/>
                <w:sz w:val="15"/>
                <w:szCs w:val="16"/>
              </w:rPr>
              <w:t>=13 698，N=703，B′=8 000。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keepNext w:val="0"/>
              <w:spacing w:before="0" w:after="0" w:line="240" w:lineRule="auto"/>
              <w:ind w:firstLine="0"/>
              <w:jc w:val="center"/>
            </w:pPr>
            <w:r>
              <w:rPr>
                <w:rFonts w:hint="eastAsia" w:ascii="Times New Roman" w:hAnsi="Times New Roman" w:eastAsia="宋体" w:cs="Times New Roman"/>
                <w:color w:val="000000"/>
                <w:sz w:val="15"/>
                <w:szCs w:val="16"/>
              </w:rPr>
              <w:t>接线与快照</w:t>
            </w:r>
          </w:p>
        </w:tc>
        <w:tc>
          <w:tcPr>
            <w:tcW w:w="3291" w:type="dxa"/>
            <w:tcMar>
              <w:top w:w="60" w:type="dxa"/>
              <w:left w:w="70" w:type="dxa"/>
              <w:bottom w:w="60" w:type="dxa"/>
              <w:right w:w="70" w:type="dxa"/>
            </w:tcMar>
            <w:vAlign w:val="center"/>
          </w:tcPr>
          <w:p w14:paraId="3E40CFB3">
            <w:pPr>
              <w:keepNext w:val="0"/>
              <w:spacing w:before="0" w:after="0" w:line="240" w:lineRule="auto"/>
              <w:ind w:firstLine="0"/>
              <w:jc w:val="center"/>
            </w:pPr>
            <w:r>
              <w:rPr>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keepNext w:val="0"/>
              <w:spacing w:before="0" w:after="0" w:line="240" w:lineRule="auto"/>
              <w:ind w:firstLine="0"/>
              <w:jc w:val="center"/>
            </w:pPr>
            <w:r>
              <w:rPr>
                <w:rFonts w:hint="eastAsia" w:ascii="Times New Roman" w:hAnsi="Times New Roman" w:eastAsia="宋体" w:cs="Times New Roman"/>
                <w:color w:val="000000"/>
                <w:sz w:val="15"/>
                <w:szCs w:val="16"/>
              </w:rPr>
              <w:t>预算语义</w:t>
            </w:r>
          </w:p>
        </w:tc>
        <w:tc>
          <w:tcPr>
            <w:tcW w:w="3291" w:type="dxa"/>
            <w:tcMar>
              <w:top w:w="60" w:type="dxa"/>
              <w:left w:w="70" w:type="dxa"/>
              <w:bottom w:w="60" w:type="dxa"/>
              <w:right w:w="70" w:type="dxa"/>
            </w:tcMar>
            <w:vAlign w:val="center"/>
          </w:tcPr>
          <w:p w14:paraId="5C98CF83">
            <w:pPr>
              <w:keepNext w:val="0"/>
              <w:spacing w:before="0" w:after="0" w:line="240" w:lineRule="auto"/>
              <w:ind w:firstLine="0"/>
              <w:jc w:val="center"/>
            </w:pPr>
            <w:r>
              <w:rPr>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keepNext w:val="0"/>
              <w:spacing w:before="0" w:after="0" w:line="240" w:lineRule="auto"/>
              <w:ind w:firstLine="0"/>
              <w:jc w:val="center"/>
            </w:pPr>
            <w:r>
              <w:rPr>
                <w:rFonts w:hint="eastAsia" w:ascii="Times New Roman" w:hAnsi="Times New Roman" w:eastAsia="宋体" w:cs="Times New Roman"/>
                <w:color w:val="000000"/>
                <w:sz w:val="15"/>
                <w:szCs w:val="16"/>
              </w:rPr>
              <w:t>边界检查</w:t>
            </w:r>
          </w:p>
        </w:tc>
        <w:tc>
          <w:tcPr>
            <w:tcW w:w="3291" w:type="dxa"/>
            <w:tcMar>
              <w:top w:w="60" w:type="dxa"/>
              <w:left w:w="70" w:type="dxa"/>
              <w:bottom w:w="60" w:type="dxa"/>
              <w:right w:w="70" w:type="dxa"/>
            </w:tcMar>
            <w:vAlign w:val="center"/>
          </w:tcPr>
          <w:p w14:paraId="417B4AC3">
            <w:pPr>
              <w:keepNext w:val="0"/>
              <w:spacing w:before="0" w:after="0" w:line="240" w:lineRule="auto"/>
              <w:ind w:firstLine="0"/>
              <w:jc w:val="center"/>
            </w:pPr>
            <w:r>
              <w:rPr>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keepNext w:val="0"/>
              <w:spacing w:before="0" w:after="0" w:line="240" w:lineRule="auto"/>
              <w:ind w:firstLine="0"/>
              <w:jc w:val="center"/>
            </w:pPr>
            <w:r>
              <w:rPr>
                <w:rFonts w:hint="eastAsia" w:ascii="Times New Roman" w:hAnsi="Times New Roman" w:eastAsia="宋体" w:cs="Times New Roman"/>
                <w:color w:val="000000"/>
                <w:sz w:val="15"/>
                <w:szCs w:val="16"/>
              </w:rPr>
              <w:t>可复核性</w:t>
            </w:r>
          </w:p>
        </w:tc>
        <w:tc>
          <w:tcPr>
            <w:tcW w:w="3291" w:type="dxa"/>
            <w:tcMar>
              <w:top w:w="60" w:type="dxa"/>
              <w:left w:w="70" w:type="dxa"/>
              <w:bottom w:w="60" w:type="dxa"/>
              <w:right w:w="70" w:type="dxa"/>
            </w:tcMar>
            <w:vAlign w:val="center"/>
          </w:tcPr>
          <w:p w14:paraId="0C8622DF">
            <w:pPr>
              <w:keepNext w:val="0"/>
              <w:spacing w:before="0" w:after="0" w:line="240" w:lineRule="auto"/>
              <w:ind w:firstLine="0"/>
              <w:jc w:val="center"/>
            </w:pPr>
            <w:r>
              <w:rPr>
                <w:rFonts w:ascii="Times New Roman" w:hAnsi="Times New Roman" w:eastAsia="宋体"/>
                <w:sz w:val="15"/>
              </w:rPr>
              <w:t>现存逐运行与统计JSON；主比较SQLite已清理，不能回放候选级轨迹。主运行JSON SHA-256前12位：A0F1266914A4、4D9E7D17C5C6、1030D418E12E。</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精算器版本</w:t>
            </w:r>
          </w:p>
        </w:tc>
        <w:tc>
          <w:tcPr>
            <w:tcW w:w="3291" w:type="dxa"/>
            <w:tcMar>
              <w:top w:w="60" w:type="dxa"/>
              <w:left w:w="70" w:type="dxa"/>
              <w:bottom w:w="60" w:type="dxa"/>
              <w:right w:w="70" w:type="dxa"/>
            </w:tcMar>
            <w:vAlign w:val="center"/>
          </w:tcPr>
          <w:p w14:paraId="7F24CB1F">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策略变体归档标识</w:t>
            </w:r>
          </w:p>
        </w:tc>
        <w:tc>
          <w:tcPr>
            <w:tcW w:w="3291" w:type="dxa"/>
            <w:tcMar>
              <w:top w:w="60" w:type="dxa"/>
              <w:left w:w="70" w:type="dxa"/>
              <w:bottom w:w="60" w:type="dxa"/>
              <w:right w:w="70" w:type="dxa"/>
            </w:tcMar>
            <w:vAlign w:val="center"/>
          </w:tcPr>
          <w:p w14:paraId="7F24CB23">
            <w:pPr>
              <w:keepNext w:val="0"/>
              <w:spacing w:before="0" w:after="0" w:line="240" w:lineRule="auto"/>
              <w:ind w:firstLine="0"/>
              <w:jc w:val="center"/>
              <w:rPr>
                <w:rFonts w:ascii="Times New Roman" w:hAnsi="Times New Roman" w:eastAsia="Times New Roman"/>
                <w:sz w:val="16"/>
              </w:rPr>
            </w:pPr>
            <w:r>
              <w:rPr>
                <w:rFonts w:hint="eastAsia" w:ascii="Times New Roman" w:hAnsi="Times New Roman" w:eastAsia="宋体" w:cs="Times New Roman"/>
                <w:sz w:val="15"/>
                <w:szCs w:val="16"/>
              </w:rPr>
              <w:t>runs_ablate*.json；SHA-256前12位：06D06DF14471、D2408B24E2EC、90B83D76733A、BCD1CAFE7D50。</w:t>
            </w:r>
          </w:p>
        </w:tc>
      </w:tr>
    </w:tbl>
    <w:p w14:paraId="7F24CB25">
      <w:pPr>
        <w:pStyle w:val="3"/>
        <w:keepNext/>
        <w:keepLines/>
        <w:spacing w:before="100" w:after="60"/>
        <w:ind w:firstLine="0"/>
        <w:jc w:val="left"/>
        <w:rPr>
          <w:rFonts w:hint="eastAsia" w:eastAsia="宋体"/>
          <w:lang w:eastAsia="zh-CN"/>
        </w:rPr>
      </w:pPr>
      <w:r>
        <w:rPr>
          <w:rFonts w:hint="eastAsia" w:ascii="Times New Roman" w:hAnsi="Times New Roman" w:eastAsia="宋体" w:cs="Times New Roman"/>
          <w:b/>
          <w:color w:val="000000"/>
          <w:sz w:val="21"/>
          <w:szCs w:val="21"/>
        </w:rPr>
        <w:t>附录C 诊断探测扩展策略与去双档案变体的同批配对复核</w:t>
      </w:r>
    </w:p>
    <w:p w14:paraId="7F24CB29">
      <w:pPr>
        <w:keepNext w:val="0"/>
        <w:widowControl/>
        <w:wordWrap/>
        <w:spacing w:before="0" w:after="0" w:line="276" w:lineRule="auto"/>
        <w:ind w:left="0" w:right="0" w:firstLine="360"/>
        <w:jc w:val="both"/>
      </w:pPr>
      <w:r>
        <w:rPr>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60" w:after="60" w:line="276" w:lineRule="auto"/>
        <w:ind w:firstLine="0"/>
        <w:jc w:val="center"/>
      </w:pPr>
      <w:r>
        <w:rPr>
          <w:rFonts w:hint="eastAsia" w:ascii="Times New Roman" w:hAnsi="Times New Roman" w:eastAsia="宋体" w:cs="Times New Roman"/>
          <w:b w:val="0"/>
          <w:sz w:val="18"/>
          <w:szCs w:val="18"/>
        </w:rPr>
        <w:t>表C</w:t>
      </w:r>
      <w:fldSimple w:instr=" SEQ TableAppendixC \* ARABIC ">
        <w:r>
          <w:rPr>
            <w:rFonts w:hint="eastAsia" w:ascii="Times New Roman" w:hAnsi="Times New Roman" w:eastAsia="宋体" w:cs="Times New Roman"/>
            <w:b w:val="0"/>
            <w:sz w:val="18"/>
            <w:szCs w:val="18"/>
          </w:rPr>
          <w:t>1</w:t>
        </w:r>
      </w:fldSimple>
      <w:r>
        <w:rPr>
          <w:rFonts w:hint="eastAsia" w:ascii="Times New Roman" w:hAnsi="Times New Roman" w:eastAsia="宋体" w:cs="Times New Roman"/>
          <w:b w:val="0"/>
          <w:sz w:val="18"/>
          <w:szCs w:val="18"/>
        </w:rPr>
        <w:t xml:space="preserve"> 诊断探测扩展策略与去双档案变体的同批配对复核</w:t>
      </w:r>
    </w:p>
    <w:tbl>
      <w:tblPr>
        <w:tblStyle w:val="32"/>
        <w:tblW w:w="463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Caption w:val="完整MGA与去双档案变体的同批配对复核"/>
        <w:tblDescription w:val="五个场景中完整MGA和去双档案变体的同批30种子严格成功数及McNemar检验结果。"/>
      </w:tblPr>
      <w:tblGrid>
        <w:gridCol w:w="776"/>
        <w:gridCol w:w="1540"/>
        <w:gridCol w:w="384"/>
        <w:gridCol w:w="700"/>
        <w:gridCol w:w="1236"/>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tcW w:w="776" w:type="dxa"/>
            <w:shd w:val="clear" w:color="auto" w:fill="D9EAF7"/>
            <w:tcMar>
              <w:top w:w="60" w:type="dxa"/>
              <w:left w:w="70" w:type="dxa"/>
              <w:bottom w:w="60" w:type="dxa"/>
              <w:right w:w="70" w:type="dxa"/>
            </w:tcMar>
            <w:vAlign w:val="center"/>
          </w:tcPr>
          <w:p w14:paraId="7F24CB2D">
            <w:pPr>
              <w:keepNext/>
              <w:spacing w:before="0" w:after="0" w:line="240" w:lineRule="auto"/>
              <w:ind w:firstLine="0"/>
              <w:jc w:val="center"/>
            </w:pPr>
            <w:r>
              <w:rPr>
                <w:rFonts w:hint="eastAsia" w:ascii="Times New Roman" w:hAnsi="Times New Roman" w:eastAsia="宋体" w:cs="Times New Roman"/>
                <w:b/>
                <w:sz w:val="15"/>
                <w:szCs w:val="16"/>
              </w:rPr>
              <w:t>场景</w:t>
            </w:r>
          </w:p>
        </w:tc>
        <w:tc>
          <w:tcPr>
            <w:tcW w:w="1540" w:type="dxa"/>
            <w:shd w:val="clear" w:color="auto" w:fill="D9EAF7"/>
            <w:tcMar>
              <w:top w:w="60" w:type="dxa"/>
              <w:left w:w="70" w:type="dxa"/>
              <w:bottom w:w="60" w:type="dxa"/>
              <w:right w:w="70" w:type="dxa"/>
            </w:tcMar>
            <w:vAlign w:val="center"/>
          </w:tcPr>
          <w:p w14:paraId="7F24CB2F">
            <w:pPr>
              <w:keepNext/>
              <w:spacing w:before="0" w:after="0" w:line="240" w:lineRule="auto"/>
              <w:ind w:firstLine="0"/>
              <w:jc w:val="center"/>
            </w:pPr>
            <w:r>
              <w:rPr>
                <w:rFonts w:hint="eastAsia" w:ascii="Times New Roman" w:hAnsi="Times New Roman" w:eastAsia="宋体" w:cs="Times New Roman"/>
                <w:b/>
                <w:sz w:val="15"/>
                <w:szCs w:val="16"/>
              </w:rPr>
              <w:t>严格成功数（去双档案 / 诊断扩展）</w:t>
            </w:r>
          </w:p>
        </w:tc>
        <w:tc>
          <w:tcPr>
            <w:tcW w:w="384" w:type="dxa"/>
            <w:shd w:val="clear" w:color="auto" w:fill="D9EAF7"/>
            <w:tcMar>
              <w:top w:w="60" w:type="dxa"/>
              <w:left w:w="70" w:type="dxa"/>
              <w:bottom w:w="60" w:type="dxa"/>
              <w:right w:w="70" w:type="dxa"/>
            </w:tcMar>
            <w:vAlign w:val="center"/>
          </w:tcPr>
          <w:p w14:paraId="7F24CB31">
            <w:pPr>
              <w:keepNext/>
              <w:spacing w:before="0" w:after="0" w:line="240" w:lineRule="auto"/>
              <w:ind w:firstLine="0"/>
              <w:jc w:val="center"/>
            </w:pPr>
            <w:r>
              <w:rPr>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keepNext/>
              <w:spacing w:before="0" w:after="0" w:line="240" w:lineRule="auto"/>
              <w:ind w:firstLine="0"/>
              <w:jc w:val="center"/>
            </w:pPr>
            <w:r>
              <w:rPr>
                <w:rFonts w:hint="eastAsia" w:ascii="Times New Roman" w:hAnsi="Times New Roman" w:eastAsia="宋体" w:cs="Times New Roman"/>
                <w:b/>
                <w:sz w:val="15"/>
                <w:szCs w:val="16"/>
              </w:rPr>
              <w:t>原始 p</w:t>
            </w:r>
          </w:p>
        </w:tc>
        <w:tc>
          <w:tcPr>
            <w:tcW w:w="1236" w:type="dxa"/>
            <w:shd w:val="clear" w:color="auto" w:fill="D9EAF7"/>
            <w:tcMar>
              <w:top w:w="60" w:type="dxa"/>
              <w:left w:w="70" w:type="dxa"/>
              <w:bottom w:w="60" w:type="dxa"/>
              <w:right w:w="70" w:type="dxa"/>
            </w:tcMar>
            <w:vAlign w:val="center"/>
          </w:tcPr>
          <w:p w14:paraId="7F24CB35">
            <w:pPr>
              <w:keepNext/>
              <w:spacing w:before="0" w:after="0" w:line="240" w:lineRule="auto"/>
              <w:ind w:firstLine="0"/>
              <w:jc w:val="center"/>
            </w:pPr>
            <w:r>
              <w:rPr>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37">
            <w:pPr>
              <w:keepNext/>
              <w:spacing w:before="0" w:after="0" w:line="240" w:lineRule="auto"/>
              <w:ind w:firstLine="0"/>
              <w:jc w:val="center"/>
            </w:pPr>
            <w:r>
              <w:rPr>
                <w:rFonts w:hint="eastAsia" w:ascii="Times New Roman" w:hAnsi="Times New Roman" w:eastAsia="宋体" w:cs="Times New Roman"/>
                <w:sz w:val="15"/>
                <w:szCs w:val="16"/>
              </w:rPr>
              <w:t>场景A</w:t>
            </w:r>
          </w:p>
        </w:tc>
        <w:tc>
          <w:tcPr>
            <w:tcW w:w="1540" w:type="dxa"/>
            <w:tcMar>
              <w:top w:w="60" w:type="dxa"/>
              <w:left w:w="70" w:type="dxa"/>
              <w:bottom w:w="60" w:type="dxa"/>
              <w:right w:w="70" w:type="dxa"/>
            </w:tcMar>
            <w:vAlign w:val="center"/>
          </w:tcPr>
          <w:p w14:paraId="7F24CB39">
            <w:pPr>
              <w:keepNext/>
              <w:spacing w:before="0" w:after="0" w:line="240" w:lineRule="auto"/>
              <w:ind w:firstLine="0"/>
              <w:jc w:val="center"/>
            </w:pPr>
            <w:r>
              <w:rPr>
                <w:rFonts w:hint="eastAsia" w:ascii="Times New Roman" w:hAnsi="Times New Roman" w:eastAsia="宋体" w:cs="Times New Roman"/>
                <w:sz w:val="15"/>
                <w:szCs w:val="16"/>
              </w:rPr>
              <w:t>19/30 / 13/30</w:t>
            </w:r>
          </w:p>
        </w:tc>
        <w:tc>
          <w:tcPr>
            <w:tcW w:w="384" w:type="dxa"/>
            <w:tcMar>
              <w:top w:w="60" w:type="dxa"/>
              <w:left w:w="70" w:type="dxa"/>
              <w:bottom w:w="60" w:type="dxa"/>
              <w:right w:w="70" w:type="dxa"/>
            </w:tcMar>
            <w:vAlign w:val="center"/>
          </w:tcPr>
          <w:p w14:paraId="7F24CB3B">
            <w:pPr>
              <w:keepNext/>
              <w:spacing w:before="0" w:after="0" w:line="240" w:lineRule="auto"/>
              <w:ind w:firstLine="0"/>
              <w:jc w:val="center"/>
            </w:pPr>
            <w:r>
              <w:rPr>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keepNext/>
              <w:spacing w:before="0" w:after="0" w:line="240" w:lineRule="auto"/>
              <w:ind w:firstLine="0"/>
              <w:jc w:val="center"/>
            </w:pPr>
            <w:r>
              <w:rPr>
                <w:rFonts w:hint="eastAsia" w:ascii="Times New Roman" w:hAnsi="Times New Roman" w:eastAsia="宋体" w:cs="Times New Roman"/>
                <w:sz w:val="15"/>
                <w:szCs w:val="16"/>
              </w:rPr>
              <w:t>0.1094</w:t>
            </w:r>
          </w:p>
        </w:tc>
        <w:tc>
          <w:tcPr>
            <w:tcW w:w="1236" w:type="dxa"/>
            <w:tcMar>
              <w:top w:w="60" w:type="dxa"/>
              <w:left w:w="70" w:type="dxa"/>
              <w:bottom w:w="60" w:type="dxa"/>
              <w:right w:w="70" w:type="dxa"/>
            </w:tcMar>
            <w:vAlign w:val="center"/>
          </w:tcPr>
          <w:p w14:paraId="7F24CB3F">
            <w:pPr>
              <w:keepNext/>
              <w:spacing w:before="0" w:after="0" w:line="240" w:lineRule="auto"/>
              <w:ind w:firstLine="0"/>
              <w:jc w:val="center"/>
            </w:pPr>
            <w:r>
              <w:rPr>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1">
            <w:pPr>
              <w:keepNext/>
              <w:spacing w:before="0" w:after="0" w:line="240" w:lineRule="auto"/>
              <w:ind w:firstLine="0"/>
              <w:jc w:val="center"/>
            </w:pPr>
            <w:r>
              <w:rPr>
                <w:rFonts w:hint="eastAsia" w:ascii="Times New Roman" w:hAnsi="Times New Roman" w:eastAsia="宋体" w:cs="Times New Roman"/>
                <w:sz w:val="15"/>
                <w:szCs w:val="16"/>
              </w:rPr>
              <w:t>场景B</w:t>
            </w:r>
          </w:p>
        </w:tc>
        <w:tc>
          <w:tcPr>
            <w:tcW w:w="1540" w:type="dxa"/>
            <w:tcMar>
              <w:top w:w="60" w:type="dxa"/>
              <w:left w:w="70" w:type="dxa"/>
              <w:bottom w:w="60" w:type="dxa"/>
              <w:right w:w="70" w:type="dxa"/>
            </w:tcMar>
            <w:vAlign w:val="center"/>
          </w:tcPr>
          <w:p w14:paraId="7F24CB43">
            <w:pPr>
              <w:keepNext/>
              <w:spacing w:before="0" w:after="0" w:line="240" w:lineRule="auto"/>
              <w:ind w:firstLine="0"/>
              <w:jc w:val="center"/>
            </w:pPr>
            <w:r>
              <w:rPr>
                <w:rFonts w:hint="eastAsia" w:ascii="Times New Roman" w:hAnsi="Times New Roman" w:eastAsia="宋体" w:cs="Times New Roman"/>
                <w:sz w:val="15"/>
                <w:szCs w:val="16"/>
              </w:rPr>
              <w:t>21/30 / 29/30</w:t>
            </w:r>
          </w:p>
        </w:tc>
        <w:tc>
          <w:tcPr>
            <w:tcW w:w="384" w:type="dxa"/>
            <w:tcMar>
              <w:top w:w="60" w:type="dxa"/>
              <w:left w:w="70" w:type="dxa"/>
              <w:bottom w:w="60" w:type="dxa"/>
              <w:right w:w="70" w:type="dxa"/>
            </w:tcMar>
            <w:vAlign w:val="center"/>
          </w:tcPr>
          <w:p w14:paraId="7F24CB45">
            <w:pPr>
              <w:keepNext/>
              <w:spacing w:before="0" w:after="0" w:line="240" w:lineRule="auto"/>
              <w:ind w:firstLine="0"/>
              <w:jc w:val="center"/>
            </w:pPr>
            <w:r>
              <w:rPr>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keepNext/>
              <w:spacing w:before="0" w:after="0" w:line="240" w:lineRule="auto"/>
              <w:ind w:firstLine="0"/>
              <w:jc w:val="center"/>
            </w:pPr>
            <w:r>
              <w:rPr>
                <w:rFonts w:hint="eastAsia" w:ascii="Times New Roman" w:hAnsi="Times New Roman" w:eastAsia="宋体" w:cs="Times New Roman"/>
                <w:sz w:val="15"/>
                <w:szCs w:val="16"/>
              </w:rPr>
              <w:t>0.0215</w:t>
            </w:r>
          </w:p>
        </w:tc>
        <w:tc>
          <w:tcPr>
            <w:tcW w:w="1236" w:type="dxa"/>
            <w:tcMar>
              <w:top w:w="60" w:type="dxa"/>
              <w:left w:w="70" w:type="dxa"/>
              <w:bottom w:w="60" w:type="dxa"/>
              <w:right w:w="70" w:type="dxa"/>
            </w:tcMar>
            <w:vAlign w:val="center"/>
          </w:tcPr>
          <w:p w14:paraId="7F24CB49">
            <w:pPr>
              <w:keepNext/>
              <w:spacing w:before="0" w:after="0" w:line="240" w:lineRule="auto"/>
              <w:ind w:firstLine="0"/>
              <w:jc w:val="center"/>
            </w:pPr>
            <w:r>
              <w:rPr>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4B">
            <w:pPr>
              <w:keepNext/>
              <w:spacing w:before="0" w:after="0" w:line="240" w:lineRule="auto"/>
              <w:ind w:firstLine="0"/>
              <w:jc w:val="center"/>
            </w:pPr>
            <w:r>
              <w:rPr>
                <w:rFonts w:hint="eastAsia" w:ascii="Times New Roman" w:hAnsi="Times New Roman" w:eastAsia="宋体" w:cs="Times New Roman"/>
                <w:sz w:val="15"/>
                <w:szCs w:val="16"/>
              </w:rPr>
              <w:t>场景C</w:t>
            </w:r>
          </w:p>
        </w:tc>
        <w:tc>
          <w:tcPr>
            <w:tcW w:w="1540" w:type="dxa"/>
            <w:tcMar>
              <w:top w:w="60" w:type="dxa"/>
              <w:left w:w="70" w:type="dxa"/>
              <w:bottom w:w="60" w:type="dxa"/>
              <w:right w:w="70" w:type="dxa"/>
            </w:tcMar>
            <w:vAlign w:val="center"/>
          </w:tcPr>
          <w:p w14:paraId="7F24CB4D">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4F">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3">
            <w:pPr>
              <w:keepNext/>
              <w:spacing w:before="0" w:after="0" w:line="240" w:lineRule="auto"/>
              <w:ind w:firstLine="0"/>
              <w:jc w:val="center"/>
            </w:pPr>
            <w:r>
              <w:rPr>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5">
            <w:pPr>
              <w:keepNext/>
              <w:spacing w:before="0" w:after="0" w:line="240" w:lineRule="auto"/>
              <w:ind w:firstLine="0"/>
              <w:jc w:val="center"/>
            </w:pPr>
            <w:r>
              <w:rPr>
                <w:rFonts w:hint="eastAsia" w:ascii="Times New Roman" w:hAnsi="Times New Roman" w:eastAsia="宋体" w:cs="Times New Roman"/>
                <w:sz w:val="15"/>
                <w:szCs w:val="16"/>
              </w:rPr>
              <w:t>场景D</w:t>
            </w:r>
          </w:p>
        </w:tc>
        <w:tc>
          <w:tcPr>
            <w:tcW w:w="1540" w:type="dxa"/>
            <w:tcMar>
              <w:top w:w="60" w:type="dxa"/>
              <w:left w:w="70" w:type="dxa"/>
              <w:bottom w:w="60" w:type="dxa"/>
              <w:right w:w="70" w:type="dxa"/>
            </w:tcMar>
            <w:vAlign w:val="center"/>
          </w:tcPr>
          <w:p w14:paraId="7F24CB57">
            <w:pPr>
              <w:keepNext/>
              <w:spacing w:before="0" w:after="0" w:line="240" w:lineRule="auto"/>
              <w:ind w:firstLine="0"/>
              <w:jc w:val="center"/>
            </w:pPr>
            <w:r>
              <w:rPr>
                <w:rFonts w:hint="eastAsia" w:ascii="Times New Roman" w:hAnsi="Times New Roman" w:eastAsia="宋体" w:cs="Times New Roman"/>
                <w:sz w:val="15"/>
                <w:szCs w:val="16"/>
              </w:rPr>
              <w:t>30/30 / 30/30</w:t>
            </w:r>
          </w:p>
        </w:tc>
        <w:tc>
          <w:tcPr>
            <w:tcW w:w="384" w:type="dxa"/>
            <w:tcMar>
              <w:top w:w="60" w:type="dxa"/>
              <w:left w:w="70" w:type="dxa"/>
              <w:bottom w:w="60" w:type="dxa"/>
              <w:right w:w="70" w:type="dxa"/>
            </w:tcMar>
            <w:vAlign w:val="center"/>
          </w:tcPr>
          <w:p w14:paraId="7F24CB59">
            <w:pPr>
              <w:keepNext/>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keepNext/>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5D">
            <w:pPr>
              <w:keepNext/>
              <w:spacing w:before="0" w:after="0" w:line="240" w:lineRule="auto"/>
              <w:ind w:firstLine="0"/>
              <w:jc w:val="center"/>
            </w:pPr>
            <w:r>
              <w:rPr>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W w:w="776" w:type="dxa"/>
            <w:tcMar>
              <w:top w:w="60" w:type="dxa"/>
              <w:left w:w="70" w:type="dxa"/>
              <w:bottom w:w="60" w:type="dxa"/>
              <w:right w:w="70" w:type="dxa"/>
            </w:tcMar>
            <w:vAlign w:val="center"/>
          </w:tcPr>
          <w:p w14:paraId="7F24CB5F">
            <w:pPr>
              <w:keepNext w:val="0"/>
              <w:spacing w:before="0" w:after="0" w:line="240" w:lineRule="auto"/>
              <w:ind w:firstLine="0"/>
              <w:jc w:val="center"/>
            </w:pPr>
            <w:r>
              <w:rPr>
                <w:rFonts w:hint="eastAsia" w:ascii="Times New Roman" w:hAnsi="Times New Roman" w:eastAsia="宋体" w:cs="Times New Roman"/>
                <w:sz w:val="15"/>
                <w:szCs w:val="16"/>
              </w:rPr>
              <w:t>场景E扩展</w:t>
            </w:r>
          </w:p>
        </w:tc>
        <w:tc>
          <w:tcPr>
            <w:tcW w:w="1540" w:type="dxa"/>
            <w:tcMar>
              <w:top w:w="60" w:type="dxa"/>
              <w:left w:w="70" w:type="dxa"/>
              <w:bottom w:w="60" w:type="dxa"/>
              <w:right w:w="70" w:type="dxa"/>
            </w:tcMar>
            <w:vAlign w:val="center"/>
          </w:tcPr>
          <w:p w14:paraId="7F24CB61">
            <w:pPr>
              <w:keepNext w:val="0"/>
              <w:spacing w:before="0" w:after="0" w:line="240" w:lineRule="auto"/>
              <w:ind w:firstLine="0"/>
              <w:jc w:val="center"/>
            </w:pPr>
            <w:r>
              <w:rPr>
                <w:rFonts w:hint="eastAsia" w:ascii="Times New Roman" w:hAnsi="Times New Roman" w:eastAsia="宋体" w:cs="Times New Roman"/>
                <w:sz w:val="15"/>
                <w:szCs w:val="16"/>
              </w:rPr>
              <w:t>0/30 / 0/30</w:t>
            </w:r>
          </w:p>
        </w:tc>
        <w:tc>
          <w:tcPr>
            <w:tcW w:w="384" w:type="dxa"/>
            <w:tcMar>
              <w:top w:w="60" w:type="dxa"/>
              <w:left w:w="70" w:type="dxa"/>
              <w:bottom w:w="60" w:type="dxa"/>
              <w:right w:w="70" w:type="dxa"/>
            </w:tcMar>
            <w:vAlign w:val="center"/>
          </w:tcPr>
          <w:p w14:paraId="7F24CB63">
            <w:pPr>
              <w:keepNext w:val="0"/>
              <w:spacing w:before="0" w:after="0" w:line="240" w:lineRule="auto"/>
              <w:ind w:firstLine="0"/>
              <w:jc w:val="center"/>
            </w:pPr>
            <w:r>
              <w:rPr>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keepNext w:val="0"/>
              <w:spacing w:before="0" w:after="0" w:line="240" w:lineRule="auto"/>
              <w:ind w:firstLine="0"/>
              <w:jc w:val="center"/>
            </w:pPr>
            <w:r>
              <w:rPr>
                <w:rFonts w:hint="eastAsia" w:ascii="Times New Roman" w:hAnsi="Times New Roman" w:eastAsia="宋体" w:cs="Times New Roman"/>
                <w:sz w:val="15"/>
                <w:szCs w:val="16"/>
              </w:rPr>
              <w:t>1.0000</w:t>
            </w:r>
          </w:p>
        </w:tc>
        <w:tc>
          <w:tcPr>
            <w:tcW w:w="1236" w:type="dxa"/>
            <w:tcMar>
              <w:top w:w="60" w:type="dxa"/>
              <w:left w:w="70" w:type="dxa"/>
              <w:bottom w:w="60" w:type="dxa"/>
              <w:right w:w="70" w:type="dxa"/>
            </w:tcMar>
            <w:vAlign w:val="center"/>
          </w:tcPr>
          <w:p w14:paraId="7F24CB67">
            <w:pPr>
              <w:keepNext w:val="0"/>
              <w:spacing w:before="0" w:after="0" w:line="240" w:lineRule="auto"/>
              <w:ind w:firstLine="0"/>
              <w:jc w:val="center"/>
            </w:pPr>
            <w:r>
              <w:rPr>
                <w:rFonts w:hint="eastAsia" w:ascii="Times New Roman" w:hAnsi="Times New Roman" w:eastAsia="宋体" w:cs="Times New Roman"/>
                <w:sz w:val="15"/>
                <w:szCs w:val="16"/>
              </w:rPr>
              <w:t>1.0000</w:t>
            </w:r>
          </w:p>
        </w:tc>
      </w:tr>
    </w:tbl>
    <w:p w14:paraId="1C4DB7FC">
      <w:pPr>
        <w:pStyle w:val="3"/>
        <w:spacing w:before="0" w:after="80" w:line="276" w:lineRule="auto"/>
        <w:ind w:firstLine="0"/>
        <w:jc w:val="left"/>
      </w:pPr>
      <w:r>
        <w:rPr>
          <w:rFonts w:hint="eastAsia" w:ascii="Times New Roman" w:hAnsi="Times New Roman" w:eastAsia="宋体" w:cs="Times New Roman"/>
          <w:b/>
          <w:i w:val="0"/>
          <w:color w:val="000000"/>
          <w:sz w:val="21"/>
          <w:szCs w:val="21"/>
        </w:rPr>
        <w:t>参考文献</w:t>
      </w:r>
    </w:p>
    <w:p w14:paraId="229793C5">
      <w:pPr>
        <w:keepNext w:val="0"/>
        <w:keepLines/>
        <w:spacing w:before="0" w:after="0" w:line="180" w:lineRule="auto"/>
        <w:ind w:left="300" w:hanging="300"/>
        <w:jc w:val="left"/>
      </w:pPr>
      <w:r>
        <w:rPr>
          <w:rFonts w:hint="eastAsia" w:ascii="Times New Roman" w:hAnsi="Times New Roman" w:eastAsia="宋体" w:cs="Times New Roman"/>
          <w:sz w:val="15"/>
          <w:szCs w:val="16"/>
        </w:rPr>
        <w:t>[1] J. W. Nims, R. E. Smith, and A. A. El-Keib, “Application of a genetic algorithm to power transformer design,” Electric Machines &amp; Power Systems, vol. 24, no. 6, pp. 669-680, 1996. DOI: 10.1080/07313569608955702.</w:t>
      </w:r>
    </w:p>
    <w:p w14:paraId="1282B735">
      <w:pPr>
        <w:keepNext w:val="0"/>
        <w:keepLines/>
        <w:spacing w:before="0" w:after="0" w:line="180" w:lineRule="auto"/>
        <w:ind w:left="300" w:hanging="300"/>
        <w:jc w:val="left"/>
      </w:pPr>
      <w:r>
        <w:rPr>
          <w:rFonts w:hint="eastAsia" w:ascii="Times New Roman" w:hAnsi="Times New Roman" w:eastAsia="宋体" w:cs="Times New Roman"/>
          <w:sz w:val="15"/>
          <w:szCs w:val="16"/>
        </w:rPr>
        <w:t>[2] P. S. Georgilakis, M. A. Tsili, and A. T. Souflaris, “A heuristic solution to the transformer manufacturing cost optimization problem,” Journal of Materials Processing Technology, vol. 181, nos. 1-3, pp. 260-266, 2007. DOI: 10.1016/j.jmatprotec.2006.03.034.</w:t>
      </w:r>
    </w:p>
    <w:p w14:paraId="73494E48">
      <w:pPr>
        <w:keepNext w:val="0"/>
        <w:keepLines/>
        <w:spacing w:before="0" w:after="0" w:line="180" w:lineRule="auto"/>
        <w:ind w:left="300" w:hanging="300"/>
        <w:jc w:val="left"/>
      </w:pPr>
      <w:r>
        <w:rPr>
          <w:rFonts w:hint="eastAsia" w:ascii="Times New Roman" w:hAnsi="Times New Roman" w:eastAsia="宋体" w:cs="Times New Roman"/>
          <w:sz w:val="15"/>
          <w:szCs w:val="16"/>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keepNext w:val="0"/>
        <w:keepLines/>
        <w:spacing w:before="0" w:after="0" w:line="180" w:lineRule="auto"/>
        <w:ind w:left="300" w:hanging="300"/>
        <w:jc w:val="left"/>
      </w:pPr>
      <w:r>
        <w:rPr>
          <w:rFonts w:hint="eastAsia" w:ascii="Times New Roman" w:hAnsi="Times New Roman" w:eastAsia="宋体" w:cs="Times New Roman"/>
          <w:sz w:val="15"/>
          <w:szCs w:val="16"/>
        </w:rPr>
        <w:t>[4] K. Deb, “An efficient constraint handling method for genetic algorithms,” Computer Methods in Applied Mechanics and Engineering, vol. 186, nos. 2-4, pp. 311-338, 2000. DOI: 10.1016/S0045-7825(99)00389-8.</w:t>
      </w:r>
    </w:p>
    <w:p w14:paraId="3843AA22">
      <w:pPr>
        <w:keepNext w:val="0"/>
        <w:keepLines/>
        <w:spacing w:before="0" w:after="0" w:line="180" w:lineRule="auto"/>
        <w:ind w:left="300" w:hanging="300"/>
        <w:jc w:val="left"/>
      </w:pPr>
      <w:r>
        <w:rPr>
          <w:rFonts w:hint="eastAsia" w:ascii="Times New Roman" w:hAnsi="Times New Roman" w:eastAsia="宋体" w:cs="Times New Roman"/>
          <w:sz w:val="15"/>
          <w:szCs w:val="16"/>
        </w:rPr>
        <w:t>[5] T. P. Runarsson and X. Yao, “Stochastic ranking for constrained evolutionary optimization,” IEEE Transactions on Evolutionary Computation, vol. 4, no. 3, pp. 284-294, 2000. DOI: 10.1109/4235.873238.</w:t>
      </w:r>
    </w:p>
    <w:p w14:paraId="791312C0">
      <w:pPr>
        <w:keepNext w:val="0"/>
        <w:keepLines/>
        <w:spacing w:before="0" w:after="0" w:line="180" w:lineRule="auto"/>
        <w:ind w:left="300" w:hanging="300"/>
        <w:jc w:val="left"/>
      </w:pPr>
      <w:r>
        <w:rPr>
          <w:rFonts w:hint="eastAsia" w:ascii="Times New Roman" w:hAnsi="Times New Roman" w:eastAsia="宋体" w:cs="Times New Roman"/>
          <w:sz w:val="15"/>
          <w:szCs w:val="16"/>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keepNext w:val="0"/>
        <w:keepLines/>
        <w:spacing w:before="0" w:after="0" w:line="180" w:lineRule="auto"/>
        <w:ind w:left="300" w:hanging="300"/>
        <w:jc w:val="left"/>
      </w:pPr>
      <w:r>
        <w:rPr>
          <w:rFonts w:hint="eastAsia" w:ascii="Times New Roman" w:hAnsi="Times New Roman" w:eastAsia="宋体" w:cs="Times New Roman"/>
          <w:sz w:val="15"/>
          <w:szCs w:val="16"/>
        </w:rPr>
        <w:t>[7] A. E. Eiben and J. E. Smith, Introduction to Evolutionary Computing, 2nd ed. Berlin, Germany: Springer, 2015. DOI: 10.1007/978-3-662-44874-8.</w:t>
      </w:r>
    </w:p>
    <w:p w14:paraId="2C8DA3FC">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[8] 樊叔维, 汪洁, 鱼振民, 等. 遗传算法在电力变压器和电机全局优化设计中的应用研究[J]. 西安交通大学学报, 1996, 30(6):15-21.</w:t>
      </w:r>
    </w:p>
    <w:p w14:paraId="7DFFDCA8">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[9] 潘再平, 张震, 潘晓弘. 基于QPSO算法的电力变压器优化设计[J]. 电工技术学报, 2013, 28(11):42-47.</w:t>
      </w:r>
    </w:p>
    <w:p w14:paraId="11ECBC87">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[10] 刘任, 李常建, 唐波. 基于LS-SVM与NSGA-Ⅱ的高频变压器优化设计方法[J]. 高电压技术, 2025, 51(10):5166-5174. DOI:10.13336/j.1003-6520.hve.20241143.</w:t>
      </w:r>
    </w:p>
    <w:p w14:paraId="567F2105">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[11] 袁立强, 陆子贤, 孙建宁, 段任之, 赵争鸣. 电能路由器设计自动化综述-设计流程架构和遗传算法[J]. 电工技术学报, 2020, 35(18):3878-3893. DOI:10.19595/j.cnki.1000-6753.tces.191022.</w:t>
      </w:r>
    </w:p>
    <w:p w14:paraId="59D0593D">
      <w:pPr>
        <w:keepNext w:val="0"/>
        <w:keepLines/>
        <w:spacing w:before="0" w:after="0" w:line="180" w:lineRule="auto"/>
        <w:ind w:left="300" w:hanging="300"/>
        <w:jc w:val="left"/>
      </w:pPr>
      <w:r>
        <w:rPr>
          <w:rFonts w:hint="eastAsia" w:ascii="Times New Roman" w:hAnsi="Times New Roman" w:eastAsia="宋体" w:cs="Times New Roman"/>
          <w:i w:val="0"/>
          <w:color w:val="000000"/>
          <w:sz w:val="15"/>
          <w:szCs w:val="16"/>
        </w:rPr>
        <w:t>[12] 国家质量监督检验检疫总局, 中国国家标准化管理委员会. GB/T 1094.1-2013 电力变压器 第1部分：总则[S]. 北京: 中国标准出版社, 2013.</w:t>
      </w:r>
    </w:p>
    <w:p w14:paraId="2525A5FD">
      <w:pPr>
        <w:keepNext w:val="0"/>
        <w:keepLines/>
        <w:spacing w:before="0" w:after="0" w:line="180" w:lineRule="auto"/>
        <w:ind w:left="300" w:hanging="300"/>
        <w:jc w:val="left"/>
      </w:pPr>
      <w:r>
        <w:rPr>
          <w:rFonts w:hint="eastAsia" w:ascii="Times New Roman" w:hAnsi="Times New Roman" w:eastAsia="宋体" w:cs="Times New Roman"/>
          <w:sz w:val="15"/>
          <w:szCs w:val="16"/>
        </w:rPr>
        <w:t>[13] J. Liang, X. Ban, K. Yu, et al., “A survey on evolutionary constrained multiobjective optimization,” IEEE Transactions on Evolutionary Computation, vol. 27, no. 2, pp. 201-221, 2023. DOI: 10.1109/TEVC.2022.3155533.</w:t>
      </w:r>
    </w:p>
    <w:p w14:paraId="7E8050A6">
      <w:pPr>
        <w:keepNext w:val="0"/>
        <w:keepLines/>
        <w:spacing w:before="0" w:after="0" w:line="180" w:lineRule="auto"/>
        <w:ind w:left="300" w:hanging="300"/>
        <w:jc w:val="left"/>
      </w:pPr>
      <w:r>
        <w:rPr>
          <w:rFonts w:hint="eastAsia" w:ascii="Times New Roman" w:hAnsi="Times New Roman" w:eastAsia="宋体" w:cs="Times New Roman"/>
          <w:sz w:val="15"/>
          <w:szCs w:val="16"/>
        </w:rPr>
        <w:t>[14] C. A. C. Coello Coello, “Constraint-handling techniques used with evolutionary algorithms,” in Proceedings of the Genetic and Evolutionary Computation Conference Companion, Boston, MA, USA, 2022, pp. 1310-1333. DOI: 10.1145/3520304.3533640.</w:t>
      </w:r>
    </w:p>
    <w:p w14:paraId="3D332CB6">
      <w:pPr>
        <w:keepNext w:val="0"/>
        <w:keepLines/>
        <w:spacing w:before="0" w:after="0" w:line="180" w:lineRule="auto"/>
        <w:ind w:left="300" w:hanging="300"/>
        <w:jc w:val="left"/>
      </w:pPr>
      <w:r>
        <w:rPr>
          <w:rFonts w:hint="eastAsia" w:ascii="Times New Roman" w:hAnsi="Times New Roman" w:eastAsia="宋体" w:cs="Times New Roman"/>
          <w:sz w:val="15"/>
          <w:szCs w:val="16"/>
        </w:rPr>
        <w:t>[15] J. Liang, H. Lin, C. Yue, et al., “Evolutionary constrained multi-objective optimization: a review,” Vicinagearth, vol. 1, art. no. 5, 2024. DOI: 10.1007/s44336-024-00006-5.</w:t>
      </w:r>
    </w:p>
    <w:p w14:paraId="029AFDD1">
      <w:pPr>
        <w:keepNext w:val="0"/>
        <w:keepLines/>
        <w:spacing w:before="0" w:after="0" w:line="180" w:lineRule="auto"/>
        <w:ind w:left="300" w:hanging="300"/>
        <w:jc w:val="left"/>
      </w:pPr>
      <w:r>
        <w:rPr>
          <w:rFonts w:hint="eastAsia" w:ascii="Times New Roman" w:hAnsi="Times New Roman" w:eastAsia="宋体" w:cs="Times New Roman"/>
          <w:sz w:val="15"/>
          <w:szCs w:val="16"/>
        </w:rPr>
        <w:t>[16] Z. Li, L. Zhang, X. Chen, W. Xiao, M. Li, and B. Shi, “Three-phase transformer optimization design based on NSGA2 algorithm,” Journal of Physics: Conference Series, vol. 2591, no. 1, art. no. 012024, 2023. DOI: 10.1088/1742-6596/2591/1/012024.</w:t>
      </w:r>
    </w:p>
    <w:p w14:paraId="3200CA12">
      <w:pPr>
        <w:keepNext w:val="0"/>
        <w:keepLines/>
        <w:spacing w:before="0" w:after="0" w:line="180" w:lineRule="auto"/>
        <w:ind w:left="300" w:hanging="300"/>
        <w:jc w:val="left"/>
      </w:pPr>
      <w:r>
        <w:rPr>
          <w:rFonts w:hint="eastAsia" w:ascii="Times New Roman" w:hAnsi="Times New Roman" w:eastAsia="宋体" w:cs="Times New Roman"/>
          <w:sz w:val="15"/>
          <w:szCs w:val="16"/>
        </w:rPr>
        <w:t>[17] 陈少淼, 陈瑞, 梁伟, 李仁发, 李智勇. 面向复杂约束优化问题的进化算法综述[J]. 软件学报, 2023, 34(2):565-581. DOI:10.13328/j.cnki.jos.006711.</w:t>
      </w:r>
    </w:p>
    <w:p w14:paraId="2B6F951F">
      <w:pPr>
        <w:sectPr>
          <w:headerReference r:id="rId7" w:type="default"/>
          <w:footerReference r:id="rId8" w:type="default"/>
          <w:type w:val="continuous"/>
          <w:pgSz w:w="11906" w:h="16838"/>
          <w:pgMar w:top="1247" w:right="1247" w:bottom="1134" w:left="1247" w:header="567" w:footer="567" w:gutter="0"/>
          <w:cols w:space="360" w:num="2"/>
          <w:docGrid w:linePitch="360" w:charSpace="0"/>
        </w:sectPr>
      </w:pPr>
    </w:p>
    <w:p w14:paraId="1C44F77F"/>
    <w:sectPr>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253AC"/>
    <w:rsid w:val="066208C9"/>
    <w:rsid w:val="0A8E50D9"/>
    <w:rsid w:val="0DCB3380"/>
    <w:rsid w:val="0E2826F4"/>
    <w:rsid w:val="128A572B"/>
    <w:rsid w:val="29713CA1"/>
    <w:rsid w:val="2E2959A0"/>
    <w:rsid w:val="319270FF"/>
    <w:rsid w:val="34A62072"/>
    <w:rsid w:val="3667119D"/>
    <w:rsid w:val="412F09FF"/>
    <w:rsid w:val="469E45C2"/>
    <w:rsid w:val="483072FD"/>
    <w:rsid w:val="4ADD30F4"/>
    <w:rsid w:val="4E6569C6"/>
    <w:rsid w:val="53016D9C"/>
    <w:rsid w:val="534F1156"/>
    <w:rsid w:val="573B41BE"/>
    <w:rsid w:val="587D49B7"/>
    <w:rsid w:val="6715065E"/>
    <w:rsid w:val="68556DB7"/>
    <w:rsid w:val="69174F2D"/>
    <w:rsid w:val="69685626"/>
    <w:rsid w:val="6E97636A"/>
    <w:rsid w:val="6F0F327A"/>
    <w:rsid w:val="789F5D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uiPriority w:val="9"/>
    <w:qFormat/>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iPriority w:val="9"/>
    <w:unhideWhenUsed/>
    <w:qFormat/>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iPriority w:val="9"/>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uiPriority w:val="9"/>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uiPriority w:val="9"/>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uiPriority w:val="9"/>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uiPriority w:val="9"/>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uiPriority w:val="9"/>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uiPriority w:val="9"/>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iPriority w:val="1"/>
    <w:semiHidden/>
    <w:unhideWhenUsed/>
    <w:qFormat/>
    <w:rPr>
      <w:rFonts w:ascii="Times New Roman" w:hAnsi="Times New Roman" w:eastAsia="宋体" w:cs="Times New Roman"/>
    </w:rPr>
  </w:style>
  <w:style w:type="table" w:default="1" w:styleId="32">
    <w:name w:val="Normal Table"/>
    <w:uiPriority w:val="99"/>
    <w:semiHidden/>
    <w:unhideWhenUsed/>
    <w:qFormat/>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iPriority w:val="99"/>
    <w:unhideWhenUsed/>
    <w:pPr>
      <w:ind w:left="1080" w:hanging="360"/>
      <w:contextualSpacing/>
    </w:pPr>
    <w:rPr>
      <w:rFonts w:ascii="Times New Roman" w:hAnsi="Times New Roman" w:eastAsia="宋体" w:cs="Times New Roman"/>
    </w:rPr>
  </w:style>
  <w:style w:type="paragraph" w:styleId="13">
    <w:name w:val="List Number 2"/>
    <w:basedOn w:val="1"/>
    <w:uiPriority w:val="99"/>
    <w:unhideWhenUsed/>
    <w:qFormat/>
    <w:pPr>
      <w:numPr>
        <w:ilvl w:val="0"/>
        <w:numId w:val="1"/>
      </w:numPr>
      <w:contextualSpacing/>
    </w:pPr>
    <w:rPr>
      <w:rFonts w:ascii="Times New Roman" w:hAnsi="Times New Roman" w:eastAsia="宋体" w:cs="Times New Roman"/>
    </w:rPr>
  </w:style>
  <w:style w:type="paragraph" w:styleId="14">
    <w:name w:val="List Number"/>
    <w:basedOn w:val="1"/>
    <w:uiPriority w:val="99"/>
    <w:unhideWhenUsed/>
    <w:qFormat/>
    <w:pPr>
      <w:numPr>
        <w:ilvl w:val="0"/>
        <w:numId w:val="2"/>
      </w:numPr>
      <w:contextualSpacing/>
    </w:pPr>
    <w:rPr>
      <w:rFonts w:ascii="Times New Roman" w:hAnsi="Times New Roman" w:eastAsia="宋体" w:cs="Times New Roman"/>
    </w:rPr>
  </w:style>
  <w:style w:type="paragraph" w:styleId="15">
    <w:name w:val="caption"/>
    <w:basedOn w:val="1"/>
    <w:next w:val="1"/>
    <w:uiPriority w:val="35"/>
    <w:semiHidden/>
    <w:unhideWhenUsed/>
    <w:qFormat/>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iPriority w:val="99"/>
    <w:unhideWhenUsed/>
    <w:qFormat/>
    <w:pPr>
      <w:numPr>
        <w:ilvl w:val="0"/>
        <w:numId w:val="3"/>
      </w:numPr>
      <w:contextualSpacing/>
    </w:pPr>
    <w:rPr>
      <w:rFonts w:ascii="Times New Roman" w:hAnsi="Times New Roman" w:eastAsia="宋体" w:cs="Times New Roman"/>
    </w:rPr>
  </w:style>
  <w:style w:type="paragraph" w:styleId="17">
    <w:name w:val="Body Text 3"/>
    <w:basedOn w:val="1"/>
    <w:link w:val="146"/>
    <w:uiPriority w:val="99"/>
    <w:unhideWhenUsed/>
    <w:pPr>
      <w:spacing w:after="120"/>
    </w:pPr>
    <w:rPr>
      <w:rFonts w:ascii="Times New Roman" w:hAnsi="Times New Roman" w:eastAsia="宋体" w:cs="Times New Roman"/>
      <w:sz w:val="16"/>
      <w:szCs w:val="16"/>
    </w:rPr>
  </w:style>
  <w:style w:type="paragraph" w:styleId="18">
    <w:name w:val="List Bullet 3"/>
    <w:basedOn w:val="1"/>
    <w:uiPriority w:val="99"/>
    <w:unhideWhenUsed/>
    <w:qFormat/>
    <w:pPr>
      <w:numPr>
        <w:ilvl w:val="0"/>
        <w:numId w:val="4"/>
      </w:numPr>
      <w:contextualSpacing/>
    </w:pPr>
    <w:rPr>
      <w:rFonts w:ascii="Times New Roman" w:hAnsi="Times New Roman" w:eastAsia="宋体" w:cs="Times New Roman"/>
    </w:rPr>
  </w:style>
  <w:style w:type="paragraph" w:styleId="19">
    <w:name w:val="Body Text"/>
    <w:basedOn w:val="1"/>
    <w:link w:val="144"/>
    <w:uiPriority w:val="99"/>
    <w:unhideWhenUsed/>
    <w:pPr>
      <w:spacing w:after="120"/>
    </w:pPr>
    <w:rPr>
      <w:rFonts w:ascii="Times New Roman" w:hAnsi="Times New Roman" w:eastAsia="宋体" w:cs="Times New Roman"/>
    </w:rPr>
  </w:style>
  <w:style w:type="paragraph" w:styleId="20">
    <w:name w:val="List Number 3"/>
    <w:basedOn w:val="1"/>
    <w:uiPriority w:val="99"/>
    <w:unhideWhenUsed/>
    <w:pPr>
      <w:numPr>
        <w:ilvl w:val="0"/>
        <w:numId w:val="5"/>
      </w:numPr>
      <w:contextualSpacing/>
    </w:pPr>
    <w:rPr>
      <w:rFonts w:ascii="Times New Roman" w:hAnsi="Times New Roman" w:eastAsia="宋体" w:cs="Times New Roman"/>
    </w:rPr>
  </w:style>
  <w:style w:type="paragraph" w:styleId="21">
    <w:name w:val="List 2"/>
    <w:basedOn w:val="1"/>
    <w:uiPriority w:val="99"/>
    <w:unhideWhenUsed/>
    <w:pPr>
      <w:ind w:left="720" w:hanging="360"/>
      <w:contextualSpacing/>
    </w:pPr>
    <w:rPr>
      <w:rFonts w:ascii="Times New Roman" w:hAnsi="Times New Roman" w:eastAsia="宋体" w:cs="Times New Roman"/>
    </w:rPr>
  </w:style>
  <w:style w:type="paragraph" w:styleId="22">
    <w:name w:val="List Continue"/>
    <w:basedOn w:val="1"/>
    <w:uiPriority w:val="99"/>
    <w:unhideWhenUsed/>
    <w:pPr>
      <w:spacing w:after="120"/>
      <w:ind w:left="360"/>
      <w:contextualSpacing/>
    </w:pPr>
    <w:rPr>
      <w:rFonts w:ascii="Times New Roman" w:hAnsi="Times New Roman" w:eastAsia="宋体" w:cs="Times New Roman"/>
    </w:rPr>
  </w:style>
  <w:style w:type="paragraph" w:styleId="23">
    <w:name w:val="List Bullet 2"/>
    <w:basedOn w:val="1"/>
    <w:uiPriority w:val="99"/>
    <w:unhideWhenUsed/>
    <w:pPr>
      <w:numPr>
        <w:ilvl w:val="0"/>
        <w:numId w:val="6"/>
      </w:numPr>
      <w:contextualSpacing/>
    </w:pPr>
    <w:rPr>
      <w:rFonts w:ascii="Times New Roman" w:hAnsi="Times New Roman" w:eastAsia="宋体" w:cs="Times New Roman"/>
    </w:rPr>
  </w:style>
  <w:style w:type="paragraph" w:styleId="24">
    <w:name w:val="footer"/>
    <w:basedOn w:val="1"/>
    <w:link w:val="136"/>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iPriority w:val="99"/>
    <w:unhideWhenUsed/>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uiPriority w:val="11"/>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iPriority w:val="99"/>
    <w:unhideWhenUsed/>
    <w:pPr>
      <w:ind w:left="360" w:hanging="360"/>
      <w:contextualSpacing/>
    </w:pPr>
    <w:rPr>
      <w:rFonts w:ascii="Times New Roman" w:hAnsi="Times New Roman" w:eastAsia="宋体" w:cs="Times New Roman"/>
    </w:rPr>
  </w:style>
  <w:style w:type="paragraph" w:styleId="28">
    <w:name w:val="Body Text 2"/>
    <w:basedOn w:val="1"/>
    <w:link w:val="145"/>
    <w:uiPriority w:val="99"/>
    <w:unhideWhenUsed/>
    <w:pPr>
      <w:spacing w:after="120" w:line="480" w:lineRule="auto"/>
    </w:pPr>
    <w:rPr>
      <w:rFonts w:ascii="Times New Roman" w:hAnsi="Times New Roman" w:eastAsia="宋体" w:cs="Times New Roman"/>
    </w:rPr>
  </w:style>
  <w:style w:type="paragraph" w:styleId="29">
    <w:name w:val="List Continue 2"/>
    <w:basedOn w:val="1"/>
    <w:uiPriority w:val="99"/>
    <w:unhideWhenUsed/>
    <w:pPr>
      <w:spacing w:after="120"/>
      <w:ind w:left="720"/>
      <w:contextualSpacing/>
    </w:pPr>
    <w:rPr>
      <w:rFonts w:ascii="Times New Roman" w:hAnsi="Times New Roman" w:eastAsia="宋体" w:cs="Times New Roman"/>
    </w:rPr>
  </w:style>
  <w:style w:type="paragraph" w:styleId="30">
    <w:name w:val="List Continue 3"/>
    <w:basedOn w:val="1"/>
    <w:uiPriority w:val="99"/>
    <w:unhideWhenUsed/>
    <w:pPr>
      <w:spacing w:after="120"/>
      <w:ind w:left="1080"/>
      <w:contextualSpacing/>
    </w:pPr>
    <w:rPr>
      <w:rFonts w:ascii="Times New Roman" w:hAnsi="Times New Roman" w:eastAsia="宋体" w:cs="Times New Roman"/>
    </w:rPr>
  </w:style>
  <w:style w:type="paragraph" w:styleId="31">
    <w:name w:val="Title"/>
    <w:basedOn w:val="1"/>
    <w:next w:val="1"/>
    <w:link w:val="141"/>
    <w:uiPriority w:val="10"/>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qFormat/>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qFormat/>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qFormat/>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qFormat/>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qFormat/>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qFormat/>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qFormat/>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qFormat/>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qFormat/>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qFormat/>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qFormat/>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qFormat/>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qFormat/>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qFormat/>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qFormat/>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qFormat/>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qFormat/>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qFormat/>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qFormat/>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qFormat/>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qFormat/>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qFormat/>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qFormat/>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qFormat/>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qFormat/>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qFormat/>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qFormat/>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uiPriority w:val="22"/>
    <w:qFormat/>
    <w:rPr>
      <w:rFonts w:ascii="Times New Roman" w:hAnsi="Times New Roman" w:eastAsia="宋体" w:cs="Times New Roman"/>
      <w:b/>
      <w:bCs/>
    </w:rPr>
  </w:style>
  <w:style w:type="character" w:styleId="134">
    <w:name w:val="Emphasis"/>
    <w:basedOn w:val="132"/>
    <w:uiPriority w:val="20"/>
    <w:qFormat/>
    <w:rPr>
      <w:rFonts w:ascii="Times New Roman" w:hAnsi="Times New Roman" w:eastAsia="宋体" w:cs="Times New Roman"/>
      <w:i/>
      <w:iCs/>
    </w:rPr>
  </w:style>
  <w:style w:type="character" w:customStyle="1" w:styleId="135">
    <w:name w:val="Header Char"/>
    <w:basedOn w:val="132"/>
    <w:link w:val="25"/>
    <w:uiPriority w:val="99"/>
    <w:qFormat/>
    <w:rPr>
      <w:rFonts w:ascii="Times New Roman" w:hAnsi="Times New Roman" w:eastAsia="宋体" w:cs="Times New Roman"/>
    </w:rPr>
  </w:style>
  <w:style w:type="character" w:customStyle="1" w:styleId="136">
    <w:name w:val="Footer Char"/>
    <w:basedOn w:val="132"/>
    <w:link w:val="24"/>
    <w:uiPriority w:val="99"/>
    <w:qFormat/>
    <w:rPr>
      <w:rFonts w:ascii="Times New Roman" w:hAnsi="Times New Roman" w:eastAsia="宋体" w:cs="Times New Roman"/>
    </w:rPr>
  </w:style>
  <w:style w:type="paragraph" w:styleId="137">
    <w:name w:val="No Spacing"/>
    <w:uiPriority w:val="1"/>
    <w:qFormat/>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qFormat/>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qFormat/>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qFormat/>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uiPriority w:val="34"/>
    <w:qFormat/>
    <w:pPr>
      <w:ind w:left="720"/>
      <w:contextualSpacing/>
    </w:pPr>
    <w:rPr>
      <w:rFonts w:ascii="Times New Roman" w:hAnsi="Times New Roman" w:eastAsia="宋体" w:cs="Times New Roman"/>
    </w:rPr>
  </w:style>
  <w:style w:type="character" w:customStyle="1" w:styleId="144">
    <w:name w:val="Body Text Char"/>
    <w:basedOn w:val="132"/>
    <w:link w:val="19"/>
    <w:uiPriority w:val="99"/>
    <w:qFormat/>
    <w:rPr>
      <w:rFonts w:ascii="Times New Roman" w:hAnsi="Times New Roman" w:eastAsia="宋体" w:cs="Times New Roman"/>
    </w:rPr>
  </w:style>
  <w:style w:type="character" w:customStyle="1" w:styleId="145">
    <w:name w:val="Body Text 2 Char"/>
    <w:basedOn w:val="132"/>
    <w:link w:val="28"/>
    <w:uiPriority w:val="99"/>
    <w:qFormat/>
    <w:rPr>
      <w:rFonts w:ascii="Times New Roman" w:hAnsi="Times New Roman" w:eastAsia="宋体" w:cs="Times New Roman"/>
    </w:rPr>
  </w:style>
  <w:style w:type="character" w:customStyle="1" w:styleId="146">
    <w:name w:val="Body Text 3 Char"/>
    <w:basedOn w:val="132"/>
    <w:link w:val="17"/>
    <w:uiPriority w:val="99"/>
    <w:qFormat/>
    <w:rPr>
      <w:rFonts w:ascii="Times New Roman" w:hAnsi="Times New Roman" w:eastAsia="宋体" w:cs="Times New Roman"/>
      <w:sz w:val="16"/>
      <w:szCs w:val="16"/>
    </w:rPr>
  </w:style>
  <w:style w:type="character" w:customStyle="1" w:styleId="147">
    <w:name w:val="Macro Text Char"/>
    <w:basedOn w:val="132"/>
    <w:link w:val="2"/>
    <w:uiPriority w:val="99"/>
    <w:qFormat/>
    <w:rPr>
      <w:rFonts w:ascii="Times New Roman" w:hAnsi="Times New Roman" w:eastAsia="宋体" w:cs="Times New Roman"/>
      <w:sz w:val="20"/>
      <w:szCs w:val="20"/>
    </w:rPr>
  </w:style>
  <w:style w:type="paragraph" w:styleId="148">
    <w:name w:val="Quote"/>
    <w:basedOn w:val="1"/>
    <w:next w:val="1"/>
    <w:link w:val="149"/>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qFormat/>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uiPriority w:val="9"/>
    <w:semiHidden/>
    <w:qFormat/>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uiPriority w:val="9"/>
    <w:semiHidden/>
    <w:qFormat/>
    <w:rPr>
      <w:rFonts w:asciiTheme="majorHAnsi" w:hAnsiTheme="majorHAnsi" w:eastAsiaTheme="majorEastAsia" w:cstheme="majorBidi"/>
      <w:color w:val="254061" w:themeColor="accent1" w:themeShade="80"/>
    </w:rPr>
  </w:style>
  <w:style w:type="character" w:customStyle="1" w:styleId="152">
    <w:name w:val="Heading 6 Char"/>
    <w:basedOn w:val="132"/>
    <w:link w:val="8"/>
    <w:uiPriority w:val="9"/>
    <w:semiHidden/>
    <w:qFormat/>
    <w:rPr>
      <w:rFonts w:asciiTheme="majorHAnsi" w:hAnsiTheme="majorHAnsi" w:eastAsiaTheme="majorEastAsia" w:cstheme="majorBidi"/>
      <w:i/>
      <w:iCs/>
      <w:color w:val="254061" w:themeColor="accent1" w:themeShade="80"/>
    </w:rPr>
  </w:style>
  <w:style w:type="character" w:customStyle="1" w:styleId="153">
    <w:name w:val="Heading 7 Char"/>
    <w:basedOn w:val="132"/>
    <w:link w:val="9"/>
    <w:uiPriority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uiPriority w:val="9"/>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uiPriority w:val="9"/>
    <w:semiHidden/>
    <w:qFormat/>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uiPriority w:val="30"/>
    <w:qFormat/>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uiPriority w:val="19"/>
    <w:qFormat/>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uiPriority w:val="21"/>
    <w:qFormat/>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uiPriority w:val="31"/>
    <w:qFormat/>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uiPriority w:val="32"/>
    <w:qFormat/>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uiPriority w:val="33"/>
    <w:qFormat/>
    <w:rPr>
      <w:rFonts w:ascii="Times New Roman" w:hAnsi="Times New Roman" w:eastAsia="宋体" w:cs="Times New Roman"/>
      <w:b/>
      <w:bCs/>
      <w:smallCaps/>
      <w:spacing w:val="5"/>
    </w:rPr>
  </w:style>
  <w:style w:type="paragraph" w:customStyle="1" w:styleId="163">
    <w:name w:val="TOC Heading"/>
    <w:basedOn w:val="3"/>
    <w:next w:val="1"/>
    <w:uiPriority w:val="39"/>
    <w:semiHidden/>
    <w:unhideWhenUsed/>
    <w:qFormat/>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3108</Words>
  <Characters>5043</Characters>
  <Lines>0</Lines>
  <Paragraphs>0</Paragraphs>
  <TotalTime>1</TotalTime>
  <ScaleCrop>false</ScaleCrop>
  <LinksUpToDate>false</LinksUpToDate>
  <CharactersWithSpaces>5352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2026-09-30T08:21:32Z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